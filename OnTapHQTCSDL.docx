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48"/>
          <w:szCs w:val="48"/>
          <w:lang w:val="vi-VN"/>
        </w:rPr>
      </w:pPr>
      <w:r>
        <w:rPr>
          <w:rFonts w:hint="default" w:ascii="Times New Roman" w:hAnsi="Times New Roman" w:cs="Times New Roman"/>
          <w:b/>
          <w:bCs/>
          <w:sz w:val="48"/>
          <w:szCs w:val="48"/>
          <w:lang w:val="vi-VN"/>
        </w:rPr>
        <w:t>Stored Procedure</w:t>
      </w:r>
    </w:p>
    <w:p>
      <w:pPr>
        <w:jc w:val="center"/>
        <w:rPr>
          <w:rFonts w:hint="default" w:ascii="Times New Roman" w:hAnsi="Times New Roman" w:cs="Times New Roman"/>
          <w:b w:val="0"/>
          <w:bCs w:val="0"/>
          <w:sz w:val="26"/>
          <w:szCs w:val="26"/>
          <w:lang w:val="vi-V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967095" cy="3803015"/>
            <wp:effectExtent l="0" t="0" r="698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67095" cy="380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971540" cy="369760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325235" cy="4141470"/>
            <wp:effectExtent l="0" t="0" r="1460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25235" cy="414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330315" cy="4457700"/>
            <wp:effectExtent l="0" t="0" r="952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031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331585" cy="4059555"/>
            <wp:effectExtent l="0" t="0" r="825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405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330315" cy="3920490"/>
            <wp:effectExtent l="0" t="0" r="9525" b="11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0315" cy="392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325235" cy="3975735"/>
            <wp:effectExtent l="0" t="0" r="1460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25235" cy="397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325870" cy="3915410"/>
            <wp:effectExtent l="0" t="0" r="1397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25870" cy="391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330315" cy="3958590"/>
            <wp:effectExtent l="0" t="0" r="952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0315" cy="395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327140" cy="4190365"/>
            <wp:effectExtent l="0" t="0" r="1270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27140" cy="419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325870" cy="4584700"/>
            <wp:effectExtent l="0" t="0" r="1397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25870" cy="458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325870" cy="3486785"/>
            <wp:effectExtent l="0" t="0" r="1397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25870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325870" cy="3883025"/>
            <wp:effectExtent l="0" t="0" r="1397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25870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327775" cy="3754120"/>
            <wp:effectExtent l="0" t="0" r="12065" b="10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27775" cy="375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327775" cy="3738245"/>
            <wp:effectExtent l="0" t="0" r="12065" b="1079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27775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330950" cy="4290060"/>
            <wp:effectExtent l="0" t="0" r="889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56"/>
          <w:szCs w:val="56"/>
          <w:lang w:val="vi-VN"/>
        </w:rPr>
      </w:pPr>
      <w:r>
        <w:rPr>
          <w:rFonts w:hint="default" w:ascii="Times New Roman" w:hAnsi="Times New Roman" w:cs="Times New Roman"/>
          <w:b/>
          <w:bCs/>
          <w:sz w:val="56"/>
          <w:szCs w:val="56"/>
          <w:lang w:val="vi-VN"/>
        </w:rPr>
        <w:t>Bài tập Stored Procedure</w:t>
      </w:r>
    </w:p>
    <w:p>
      <w:pPr>
        <w:spacing w:beforeLines="0" w:afterLines="0" w:line="360" w:lineRule="auto"/>
        <w:jc w:val="left"/>
        <w:rPr>
          <w:rFonts w:hint="default" w:ascii="Times New Roman" w:hAnsi="Times New Roman" w:eastAsia="Consolas" w:cs="Times New Roman"/>
          <w:b/>
          <w:bCs/>
          <w:color w:val="000000"/>
          <w:sz w:val="26"/>
          <w:szCs w:val="26"/>
        </w:rPr>
      </w:pPr>
      <w:r>
        <w:rPr>
          <w:rFonts w:hint="default" w:ascii="Times New Roman" w:hAnsi="Times New Roman" w:eastAsia="Consolas" w:cs="Times New Roman"/>
          <w:b/>
          <w:bCs/>
          <w:color w:val="008000"/>
          <w:sz w:val="26"/>
          <w:szCs w:val="26"/>
          <w:lang w:val="vi-VN"/>
        </w:rPr>
        <w:t xml:space="preserve">Câu 1: </w:t>
      </w:r>
      <w:r>
        <w:rPr>
          <w:rFonts w:hint="default" w:ascii="Times New Roman" w:hAnsi="Times New Roman" w:eastAsia="Consolas" w:cs="Times New Roman"/>
          <w:b/>
          <w:bCs/>
          <w:color w:val="008000"/>
          <w:sz w:val="26"/>
          <w:szCs w:val="26"/>
        </w:rPr>
        <w:t xml:space="preserve">Xây dựng Stored Procedure tên </w:t>
      </w:r>
      <w:r>
        <w:rPr>
          <w:rFonts w:hint="default" w:ascii="Times New Roman" w:hAnsi="Times New Roman" w:eastAsia="Consolas" w:cs="Times New Roman"/>
          <w:b/>
          <w:bCs/>
          <w:color w:val="008000"/>
          <w:sz w:val="26"/>
          <w:szCs w:val="26"/>
          <w:u w:val="single"/>
        </w:rPr>
        <w:t>sp_KetQuaThi</w:t>
      </w:r>
      <w:r>
        <w:rPr>
          <w:rFonts w:hint="default" w:ascii="Times New Roman" w:hAnsi="Times New Roman" w:eastAsia="Consolas" w:cs="Times New Roman"/>
          <w:b/>
          <w:bCs/>
          <w:color w:val="008000"/>
          <w:sz w:val="26"/>
          <w:szCs w:val="26"/>
          <w:u w:val="none"/>
        </w:rPr>
        <w:t xml:space="preserve"> </w:t>
      </w:r>
      <w:r>
        <w:rPr>
          <w:rFonts w:hint="default" w:ascii="Times New Roman" w:hAnsi="Times New Roman" w:eastAsia="Consolas" w:cs="Times New Roman"/>
          <w:b/>
          <w:bCs/>
          <w:color w:val="008000"/>
          <w:sz w:val="26"/>
          <w:szCs w:val="26"/>
        </w:rPr>
        <w:t>với tham số vào là</w:t>
      </w:r>
      <w:r>
        <w:rPr>
          <w:rFonts w:hint="default" w:ascii="Times New Roman" w:hAnsi="Times New Roman" w:eastAsia="Consolas" w:cs="Times New Roman"/>
          <w:b/>
          <w:bCs/>
          <w:color w:val="008000"/>
          <w:sz w:val="26"/>
          <w:szCs w:val="26"/>
          <w:lang w:val="en-US"/>
        </w:rPr>
        <w:t xml:space="preserve"> </w:t>
      </w:r>
      <w:r>
        <w:rPr>
          <w:rFonts w:hint="default" w:ascii="Times New Roman" w:hAnsi="Times New Roman" w:eastAsia="Consolas" w:cs="Times New Roman"/>
          <w:b/>
          <w:bCs/>
          <w:color w:val="008000"/>
          <w:sz w:val="26"/>
          <w:szCs w:val="26"/>
        </w:rPr>
        <w:t xml:space="preserve">mã số SV (giá trị mặc định </w:t>
      </w:r>
      <w:r>
        <w:rPr>
          <w:rFonts w:hint="default" w:ascii="Times New Roman" w:hAnsi="Times New Roman" w:eastAsia="Consolas" w:cs="Times New Roman"/>
          <w:b/>
          <w:bCs/>
          <w:color w:val="008000"/>
          <w:sz w:val="26"/>
          <w:szCs w:val="26"/>
          <w:lang w:val="en-US"/>
        </w:rPr>
        <w:t>--</w:t>
      </w:r>
      <w:r>
        <w:rPr>
          <w:rFonts w:hint="default" w:ascii="Times New Roman" w:hAnsi="Times New Roman" w:eastAsia="Consolas" w:cs="Times New Roman"/>
          <w:b/>
          <w:bCs/>
          <w:color w:val="008000"/>
          <w:sz w:val="26"/>
          <w:szCs w:val="26"/>
        </w:rPr>
        <w:t>là NULL) để hiển thị thông tin: Mã SV,</w:t>
      </w:r>
      <w:r>
        <w:rPr>
          <w:rFonts w:hint="default" w:ascii="Times New Roman" w:hAnsi="Times New Roman" w:eastAsia="Consolas" w:cs="Times New Roman"/>
          <w:b/>
          <w:bCs/>
          <w:color w:val="008000"/>
          <w:sz w:val="26"/>
          <w:szCs w:val="26"/>
          <w:lang w:val="en-US"/>
        </w:rPr>
        <w:t xml:space="preserve"> </w:t>
      </w:r>
      <w:r>
        <w:rPr>
          <w:rFonts w:hint="default" w:ascii="Times New Roman" w:hAnsi="Times New Roman" w:eastAsia="Consolas" w:cs="Times New Roman"/>
          <w:b/>
          <w:bCs/>
          <w:color w:val="008000"/>
          <w:sz w:val="26"/>
          <w:szCs w:val="26"/>
        </w:rPr>
        <w:t xml:space="preserve">Họ và tên, Tên môn và Điểm. Nếu không truyền vào </w:t>
      </w:r>
      <w:r>
        <w:rPr>
          <w:rFonts w:hint="default" w:ascii="Times New Roman" w:hAnsi="Times New Roman" w:eastAsia="Consolas" w:cs="Times New Roman"/>
          <w:b/>
          <w:bCs/>
          <w:color w:val="008000"/>
          <w:sz w:val="26"/>
          <w:szCs w:val="26"/>
          <w:lang w:val="en-US"/>
        </w:rPr>
        <w:t>--</w:t>
      </w:r>
      <w:r>
        <w:rPr>
          <w:rFonts w:hint="default" w:ascii="Times New Roman" w:hAnsi="Times New Roman" w:eastAsia="Consolas" w:cs="Times New Roman"/>
          <w:b/>
          <w:bCs/>
          <w:color w:val="008000"/>
          <w:sz w:val="26"/>
          <w:szCs w:val="26"/>
        </w:rPr>
        <w:t>mã số SV thì</w:t>
      </w:r>
      <w:r>
        <w:rPr>
          <w:rFonts w:hint="default" w:ascii="Times New Roman" w:hAnsi="Times New Roman" w:eastAsia="Consolas" w:cs="Times New Roman"/>
          <w:b/>
          <w:bCs/>
          <w:color w:val="008000"/>
          <w:sz w:val="26"/>
          <w:szCs w:val="26"/>
          <w:lang w:val="en-US"/>
        </w:rPr>
        <w:t xml:space="preserve"> </w:t>
      </w:r>
      <w:r>
        <w:rPr>
          <w:rFonts w:hint="default" w:ascii="Times New Roman" w:hAnsi="Times New Roman" w:eastAsia="Consolas" w:cs="Times New Roman"/>
          <w:b/>
          <w:bCs/>
          <w:color w:val="008000"/>
          <w:sz w:val="26"/>
          <w:szCs w:val="26"/>
        </w:rPr>
        <w:t>thủ tục sẽ liệt kê kết quả thi của tất cả các sinh viên.</w:t>
      </w:r>
    </w:p>
    <w:p>
      <w:pPr>
        <w:spacing w:beforeLines="0" w:afterLines="0" w:line="360" w:lineRule="auto"/>
        <w:jc w:val="left"/>
        <w:rPr>
          <w:rFonts w:hint="default" w:ascii="Times New Roman" w:hAnsi="Times New Roman" w:eastAsia="Consolas" w:cs="Times New Roman"/>
          <w:color w:val="000000"/>
          <w:sz w:val="26"/>
          <w:szCs w:val="26"/>
        </w:rPr>
      </w:pPr>
      <w:r>
        <w:rPr>
          <w:rFonts w:hint="default" w:ascii="Times New Roman" w:hAnsi="Times New Roman" w:eastAsia="Consolas" w:cs="Times New Roman"/>
          <w:color w:val="0000FF"/>
          <w:sz w:val="26"/>
          <w:szCs w:val="26"/>
        </w:rPr>
        <w:t>create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 xml:space="preserve"> </w:t>
      </w:r>
      <w:r>
        <w:rPr>
          <w:rFonts w:hint="default" w:ascii="Times New Roman" w:hAnsi="Times New Roman" w:eastAsia="Consolas" w:cs="Times New Roman"/>
          <w:color w:val="0000FF"/>
          <w:sz w:val="26"/>
          <w:szCs w:val="26"/>
        </w:rPr>
        <w:t>proc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 xml:space="preserve"> sp_KetQuaThi34</w:t>
      </w:r>
      <w:r>
        <w:rPr>
          <w:rFonts w:hint="default" w:ascii="Times New Roman" w:hAnsi="Times New Roman" w:eastAsia="Consolas" w:cs="Times New Roman"/>
          <w:color w:val="808080"/>
          <w:sz w:val="26"/>
          <w:szCs w:val="26"/>
        </w:rPr>
        <w:t>(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 xml:space="preserve">@masv </w:t>
      </w:r>
      <w:r>
        <w:rPr>
          <w:rFonts w:hint="default" w:ascii="Times New Roman" w:hAnsi="Times New Roman" w:eastAsia="Consolas" w:cs="Times New Roman"/>
          <w:color w:val="0000FF"/>
          <w:sz w:val="26"/>
          <w:szCs w:val="26"/>
        </w:rPr>
        <w:t>varchar</w:t>
      </w:r>
      <w:r>
        <w:rPr>
          <w:rFonts w:hint="default" w:ascii="Times New Roman" w:hAnsi="Times New Roman" w:eastAsia="Consolas" w:cs="Times New Roman"/>
          <w:color w:val="808080"/>
          <w:sz w:val="26"/>
          <w:szCs w:val="26"/>
        </w:rPr>
        <w:t>(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>10</w:t>
      </w:r>
      <w:r>
        <w:rPr>
          <w:rFonts w:hint="default" w:ascii="Times New Roman" w:hAnsi="Times New Roman" w:eastAsia="Consolas" w:cs="Times New Roman"/>
          <w:color w:val="808080"/>
          <w:sz w:val="26"/>
          <w:szCs w:val="26"/>
        </w:rPr>
        <w:t>))</w:t>
      </w:r>
    </w:p>
    <w:p>
      <w:pPr>
        <w:spacing w:beforeLines="0" w:afterLines="0" w:line="360" w:lineRule="auto"/>
        <w:jc w:val="left"/>
        <w:rPr>
          <w:rFonts w:hint="default" w:ascii="Times New Roman" w:hAnsi="Times New Roman" w:eastAsia="Consolas" w:cs="Times New Roman"/>
          <w:color w:val="000000"/>
          <w:sz w:val="26"/>
          <w:szCs w:val="26"/>
        </w:rPr>
      </w:pPr>
      <w:r>
        <w:rPr>
          <w:rFonts w:hint="default" w:ascii="Times New Roman" w:hAnsi="Times New Roman" w:eastAsia="Consolas" w:cs="Times New Roman"/>
          <w:color w:val="0000FF"/>
          <w:sz w:val="26"/>
          <w:szCs w:val="26"/>
        </w:rPr>
        <w:t>as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 xml:space="preserve"> </w:t>
      </w:r>
    </w:p>
    <w:p>
      <w:pPr>
        <w:spacing w:beforeLines="0" w:afterLines="0" w:line="360" w:lineRule="auto"/>
        <w:jc w:val="left"/>
        <w:rPr>
          <w:rFonts w:hint="default" w:ascii="Times New Roman" w:hAnsi="Times New Roman" w:eastAsia="Consolas" w:cs="Times New Roman"/>
          <w:color w:val="000000"/>
          <w:sz w:val="26"/>
          <w:szCs w:val="26"/>
        </w:rPr>
      </w:pPr>
      <w:r>
        <w:rPr>
          <w:rFonts w:hint="default" w:ascii="Times New Roman" w:hAnsi="Times New Roman" w:eastAsia="Consolas" w:cs="Times New Roman"/>
          <w:color w:val="0000FF"/>
          <w:sz w:val="26"/>
          <w:szCs w:val="26"/>
        </w:rPr>
        <w:t>if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 xml:space="preserve">  </w:t>
      </w:r>
      <w:r>
        <w:rPr>
          <w:rFonts w:hint="default" w:ascii="Times New Roman" w:hAnsi="Times New Roman" w:eastAsia="Consolas" w:cs="Times New Roman"/>
          <w:color w:val="808080"/>
          <w:sz w:val="26"/>
          <w:szCs w:val="26"/>
        </w:rPr>
        <w:t>exists</w:t>
      </w:r>
      <w:r>
        <w:rPr>
          <w:rFonts w:hint="default" w:ascii="Times New Roman" w:hAnsi="Times New Roman" w:eastAsia="Consolas" w:cs="Times New Roman"/>
          <w:color w:val="0000FF"/>
          <w:sz w:val="26"/>
          <w:szCs w:val="26"/>
        </w:rPr>
        <w:t xml:space="preserve"> </w:t>
      </w:r>
      <w:r>
        <w:rPr>
          <w:rFonts w:hint="default" w:ascii="Times New Roman" w:hAnsi="Times New Roman" w:eastAsia="Consolas" w:cs="Times New Roman"/>
          <w:color w:val="808080"/>
          <w:sz w:val="26"/>
          <w:szCs w:val="26"/>
        </w:rPr>
        <w:t>(</w:t>
      </w:r>
      <w:r>
        <w:rPr>
          <w:rFonts w:hint="default" w:ascii="Times New Roman" w:hAnsi="Times New Roman" w:eastAsia="Consolas" w:cs="Times New Roman"/>
          <w:color w:val="0000FF"/>
          <w:sz w:val="26"/>
          <w:szCs w:val="26"/>
        </w:rPr>
        <w:t>select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 xml:space="preserve"> </w:t>
      </w:r>
      <w:r>
        <w:rPr>
          <w:rFonts w:hint="default" w:ascii="Times New Roman" w:hAnsi="Times New Roman" w:eastAsia="Consolas" w:cs="Times New Roman"/>
          <w:color w:val="808080"/>
          <w:sz w:val="26"/>
          <w:szCs w:val="26"/>
        </w:rPr>
        <w:t>*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 xml:space="preserve"> </w:t>
      </w:r>
      <w:r>
        <w:rPr>
          <w:rFonts w:hint="default" w:ascii="Times New Roman" w:hAnsi="Times New Roman" w:eastAsia="Consolas" w:cs="Times New Roman"/>
          <w:color w:val="0000FF"/>
          <w:sz w:val="26"/>
          <w:szCs w:val="26"/>
        </w:rPr>
        <w:t>from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 xml:space="preserve"> sinhvien </w:t>
      </w:r>
      <w:r>
        <w:rPr>
          <w:rFonts w:hint="default" w:ascii="Times New Roman" w:hAnsi="Times New Roman" w:eastAsia="Consolas" w:cs="Times New Roman"/>
          <w:color w:val="0000FF"/>
          <w:sz w:val="26"/>
          <w:szCs w:val="26"/>
        </w:rPr>
        <w:t>where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 xml:space="preserve"> @masv</w:t>
      </w:r>
      <w:r>
        <w:rPr>
          <w:rFonts w:hint="default" w:ascii="Times New Roman" w:hAnsi="Times New Roman" w:eastAsia="Consolas" w:cs="Times New Roman"/>
          <w:color w:val="808080"/>
          <w:sz w:val="26"/>
          <w:szCs w:val="26"/>
        </w:rPr>
        <w:t>=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>masv</w:t>
      </w:r>
      <w:r>
        <w:rPr>
          <w:rFonts w:hint="default" w:ascii="Times New Roman" w:hAnsi="Times New Roman" w:eastAsia="Consolas" w:cs="Times New Roman"/>
          <w:color w:val="808080"/>
          <w:sz w:val="26"/>
          <w:szCs w:val="26"/>
        </w:rPr>
        <w:t>)</w:t>
      </w:r>
    </w:p>
    <w:p>
      <w:pPr>
        <w:spacing w:beforeLines="0" w:afterLines="0" w:line="360" w:lineRule="auto"/>
        <w:jc w:val="left"/>
        <w:rPr>
          <w:rFonts w:hint="default" w:ascii="Times New Roman" w:hAnsi="Times New Roman" w:eastAsia="Consolas" w:cs="Times New Roman"/>
          <w:color w:val="000000"/>
          <w:sz w:val="26"/>
          <w:szCs w:val="26"/>
        </w:rPr>
      </w:pP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 xml:space="preserve">   </w:t>
      </w:r>
      <w:r>
        <w:rPr>
          <w:rFonts w:hint="default" w:ascii="Times New Roman" w:hAnsi="Times New Roman" w:eastAsia="Consolas" w:cs="Times New Roman"/>
          <w:color w:val="0000FF"/>
          <w:sz w:val="26"/>
          <w:szCs w:val="26"/>
        </w:rPr>
        <w:t>select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 xml:space="preserve"> </w:t>
      </w:r>
      <w:r>
        <w:rPr>
          <w:rFonts w:hint="default" w:ascii="Times New Roman" w:hAnsi="Times New Roman" w:eastAsia="Consolas" w:cs="Times New Roman"/>
          <w:color w:val="808080"/>
          <w:sz w:val="26"/>
          <w:szCs w:val="26"/>
        </w:rPr>
        <w:t>*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 xml:space="preserve"> </w:t>
      </w:r>
      <w:r>
        <w:rPr>
          <w:rFonts w:hint="default" w:ascii="Times New Roman" w:hAnsi="Times New Roman" w:eastAsia="Consolas" w:cs="Times New Roman"/>
          <w:color w:val="0000FF"/>
          <w:sz w:val="26"/>
          <w:szCs w:val="26"/>
        </w:rPr>
        <w:t>from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 xml:space="preserve"> sinhvien </w:t>
      </w:r>
      <w:r>
        <w:rPr>
          <w:rFonts w:hint="default" w:ascii="Times New Roman" w:hAnsi="Times New Roman" w:eastAsia="Consolas" w:cs="Times New Roman"/>
          <w:color w:val="808080"/>
          <w:sz w:val="26"/>
          <w:szCs w:val="26"/>
        </w:rPr>
        <w:t>inner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 xml:space="preserve"> </w:t>
      </w:r>
      <w:r>
        <w:rPr>
          <w:rFonts w:hint="default" w:ascii="Times New Roman" w:hAnsi="Times New Roman" w:eastAsia="Consolas" w:cs="Times New Roman"/>
          <w:color w:val="808080"/>
          <w:sz w:val="26"/>
          <w:szCs w:val="26"/>
        </w:rPr>
        <w:t>join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 xml:space="preserve"> ketqua </w:t>
      </w:r>
      <w:r>
        <w:rPr>
          <w:rFonts w:hint="default" w:ascii="Times New Roman" w:hAnsi="Times New Roman" w:eastAsia="Consolas" w:cs="Times New Roman"/>
          <w:color w:val="0000FF"/>
          <w:sz w:val="26"/>
          <w:szCs w:val="26"/>
        </w:rPr>
        <w:t>on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 xml:space="preserve"> sinhvien</w:t>
      </w:r>
      <w:r>
        <w:rPr>
          <w:rFonts w:hint="default" w:ascii="Times New Roman" w:hAnsi="Times New Roman" w:eastAsia="Consolas" w:cs="Times New Roman"/>
          <w:color w:val="808080"/>
          <w:sz w:val="26"/>
          <w:szCs w:val="26"/>
        </w:rPr>
        <w:t>.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>masv</w:t>
      </w:r>
      <w:r>
        <w:rPr>
          <w:rFonts w:hint="default" w:ascii="Times New Roman" w:hAnsi="Times New Roman" w:eastAsia="Consolas" w:cs="Times New Roman"/>
          <w:color w:val="808080"/>
          <w:sz w:val="26"/>
          <w:szCs w:val="26"/>
        </w:rPr>
        <w:t>=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>ketqua</w:t>
      </w:r>
      <w:r>
        <w:rPr>
          <w:rFonts w:hint="default" w:ascii="Times New Roman" w:hAnsi="Times New Roman" w:eastAsia="Consolas" w:cs="Times New Roman"/>
          <w:color w:val="808080"/>
          <w:sz w:val="26"/>
          <w:szCs w:val="26"/>
        </w:rPr>
        <w:t>.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 xml:space="preserve">masv </w:t>
      </w:r>
      <w:r>
        <w:rPr>
          <w:rFonts w:hint="default" w:ascii="Times New Roman" w:hAnsi="Times New Roman" w:eastAsia="Consolas" w:cs="Times New Roman"/>
          <w:color w:val="0000FF"/>
          <w:sz w:val="26"/>
          <w:szCs w:val="26"/>
        </w:rPr>
        <w:t>where</w:t>
      </w:r>
      <w:r>
        <w:rPr>
          <w:rFonts w:hint="default" w:ascii="Times New Roman" w:hAnsi="Times New Roman" w:eastAsia="Consolas" w:cs="Times New Roman"/>
          <w:color w:val="0000FF"/>
          <w:sz w:val="26"/>
          <w:szCs w:val="26"/>
          <w:lang w:val="en-US"/>
        </w:rPr>
        <w:t xml:space="preserve"> 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>@masv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  <w:lang w:val="en-US"/>
        </w:rPr>
        <w:t xml:space="preserve"> </w:t>
      </w:r>
      <w:r>
        <w:rPr>
          <w:rFonts w:hint="default" w:ascii="Times New Roman" w:hAnsi="Times New Roman" w:eastAsia="Consolas" w:cs="Times New Roman"/>
          <w:color w:val="808080"/>
          <w:sz w:val="26"/>
          <w:szCs w:val="26"/>
        </w:rPr>
        <w:t>=</w:t>
      </w:r>
      <w:r>
        <w:rPr>
          <w:rFonts w:hint="default" w:ascii="Times New Roman" w:hAnsi="Times New Roman" w:eastAsia="Consolas" w:cs="Times New Roman"/>
          <w:color w:val="808080"/>
          <w:sz w:val="26"/>
          <w:szCs w:val="26"/>
          <w:lang w:val="en-US"/>
        </w:rPr>
        <w:t xml:space="preserve"> 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>sinhvien</w:t>
      </w:r>
      <w:r>
        <w:rPr>
          <w:rFonts w:hint="default" w:ascii="Times New Roman" w:hAnsi="Times New Roman" w:eastAsia="Consolas" w:cs="Times New Roman"/>
          <w:color w:val="808080"/>
          <w:sz w:val="26"/>
          <w:szCs w:val="26"/>
        </w:rPr>
        <w:t>.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>masv</w:t>
      </w:r>
    </w:p>
    <w:p>
      <w:pPr>
        <w:spacing w:beforeLines="0" w:afterLines="0" w:line="360" w:lineRule="auto"/>
        <w:jc w:val="left"/>
        <w:rPr>
          <w:rFonts w:hint="default" w:ascii="Times New Roman" w:hAnsi="Times New Roman" w:eastAsia="Consolas" w:cs="Times New Roman"/>
          <w:color w:val="000000"/>
          <w:sz w:val="26"/>
          <w:szCs w:val="26"/>
        </w:rPr>
      </w:pPr>
      <w:r>
        <w:rPr>
          <w:rFonts w:hint="default" w:ascii="Times New Roman" w:hAnsi="Times New Roman" w:eastAsia="Consolas" w:cs="Times New Roman"/>
          <w:color w:val="0000FF"/>
          <w:sz w:val="26"/>
          <w:szCs w:val="26"/>
        </w:rPr>
        <w:t>else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 xml:space="preserve"> </w:t>
      </w:r>
    </w:p>
    <w:p>
      <w:pPr>
        <w:spacing w:beforeLines="0" w:afterLines="0" w:line="360" w:lineRule="auto"/>
        <w:jc w:val="left"/>
        <w:rPr>
          <w:rFonts w:hint="default" w:ascii="Times New Roman" w:hAnsi="Times New Roman" w:eastAsia="Consolas" w:cs="Times New Roman"/>
          <w:color w:val="000000"/>
          <w:sz w:val="26"/>
          <w:szCs w:val="26"/>
        </w:rPr>
      </w:pP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 xml:space="preserve">   </w:t>
      </w:r>
      <w:r>
        <w:rPr>
          <w:rFonts w:hint="default" w:ascii="Times New Roman" w:hAnsi="Times New Roman" w:eastAsia="Consolas" w:cs="Times New Roman"/>
          <w:color w:val="0000FF"/>
          <w:sz w:val="26"/>
          <w:szCs w:val="26"/>
        </w:rPr>
        <w:t>select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 xml:space="preserve"> </w:t>
      </w:r>
      <w:r>
        <w:rPr>
          <w:rFonts w:hint="default" w:ascii="Times New Roman" w:hAnsi="Times New Roman" w:eastAsia="Consolas" w:cs="Times New Roman"/>
          <w:color w:val="808080"/>
          <w:sz w:val="26"/>
          <w:szCs w:val="26"/>
        </w:rPr>
        <w:t>*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 xml:space="preserve"> </w:t>
      </w:r>
      <w:r>
        <w:rPr>
          <w:rFonts w:hint="default" w:ascii="Times New Roman" w:hAnsi="Times New Roman" w:eastAsia="Consolas" w:cs="Times New Roman"/>
          <w:color w:val="0000FF"/>
          <w:sz w:val="26"/>
          <w:szCs w:val="26"/>
        </w:rPr>
        <w:t>from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 xml:space="preserve"> sinhvien </w:t>
      </w:r>
      <w:r>
        <w:rPr>
          <w:rFonts w:hint="default" w:ascii="Times New Roman" w:hAnsi="Times New Roman" w:eastAsia="Consolas" w:cs="Times New Roman"/>
          <w:color w:val="808080"/>
          <w:sz w:val="26"/>
          <w:szCs w:val="26"/>
        </w:rPr>
        <w:t>inner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 xml:space="preserve"> </w:t>
      </w:r>
      <w:r>
        <w:rPr>
          <w:rFonts w:hint="default" w:ascii="Times New Roman" w:hAnsi="Times New Roman" w:eastAsia="Consolas" w:cs="Times New Roman"/>
          <w:color w:val="808080"/>
          <w:sz w:val="26"/>
          <w:szCs w:val="26"/>
        </w:rPr>
        <w:t>join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 xml:space="preserve"> ketqua </w:t>
      </w:r>
      <w:r>
        <w:rPr>
          <w:rFonts w:hint="default" w:ascii="Times New Roman" w:hAnsi="Times New Roman" w:eastAsia="Consolas" w:cs="Times New Roman"/>
          <w:color w:val="0000FF"/>
          <w:sz w:val="26"/>
          <w:szCs w:val="26"/>
        </w:rPr>
        <w:t>on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 xml:space="preserve"> sinhvien</w:t>
      </w:r>
      <w:r>
        <w:rPr>
          <w:rFonts w:hint="default" w:ascii="Times New Roman" w:hAnsi="Times New Roman" w:eastAsia="Consolas" w:cs="Times New Roman"/>
          <w:color w:val="808080"/>
          <w:sz w:val="26"/>
          <w:szCs w:val="26"/>
        </w:rPr>
        <w:t>.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>masv</w:t>
      </w:r>
      <w:r>
        <w:rPr>
          <w:rFonts w:hint="default" w:ascii="Times New Roman" w:hAnsi="Times New Roman" w:eastAsia="Consolas" w:cs="Times New Roman"/>
          <w:color w:val="808080"/>
          <w:sz w:val="26"/>
          <w:szCs w:val="26"/>
        </w:rPr>
        <w:t>=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>ketqua</w:t>
      </w:r>
      <w:r>
        <w:rPr>
          <w:rFonts w:hint="default" w:ascii="Times New Roman" w:hAnsi="Times New Roman" w:eastAsia="Consolas" w:cs="Times New Roman"/>
          <w:color w:val="808080"/>
          <w:sz w:val="26"/>
          <w:szCs w:val="26"/>
        </w:rPr>
        <w:t>.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>masv</w:t>
      </w:r>
    </w:p>
    <w:p>
      <w:pPr>
        <w:spacing w:beforeLines="0" w:afterLines="0" w:line="360" w:lineRule="auto"/>
        <w:jc w:val="left"/>
        <w:rPr>
          <w:rFonts w:hint="default" w:ascii="Times New Roman" w:hAnsi="Times New Roman" w:eastAsia="Consolas" w:cs="Times New Roman"/>
          <w:color w:val="000000"/>
          <w:sz w:val="26"/>
          <w:szCs w:val="26"/>
        </w:rPr>
      </w:pPr>
      <w:r>
        <w:rPr>
          <w:rFonts w:hint="default" w:ascii="Times New Roman" w:hAnsi="Times New Roman" w:eastAsia="Consolas" w:cs="Times New Roman"/>
          <w:color w:val="0000FF"/>
          <w:sz w:val="26"/>
          <w:szCs w:val="26"/>
        </w:rPr>
        <w:t>go</w:t>
      </w:r>
    </w:p>
    <w:p>
      <w:pPr>
        <w:spacing w:beforeLines="0" w:afterLines="0" w:line="360" w:lineRule="auto"/>
        <w:jc w:val="left"/>
        <w:rPr>
          <w:rFonts w:hint="default" w:ascii="Times New Roman" w:hAnsi="Times New Roman" w:eastAsia="Consolas" w:cs="Times New Roman"/>
          <w:b/>
          <w:bCs/>
          <w:color w:val="FF0000"/>
          <w:sz w:val="26"/>
          <w:szCs w:val="26"/>
          <w:lang w:val="vi-VN"/>
        </w:rPr>
      </w:pPr>
      <w:r>
        <w:rPr>
          <w:rFonts w:hint="default" w:ascii="Times New Roman" w:hAnsi="Times New Roman" w:eastAsia="Consolas" w:cs="Times New Roman"/>
          <w:color w:val="0000FF"/>
          <w:sz w:val="26"/>
          <w:szCs w:val="26"/>
        </w:rPr>
        <w:t>exec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 xml:space="preserve"> sp_KetQuaThi34</w:t>
      </w:r>
      <w:r>
        <w:rPr>
          <w:rFonts w:hint="default" w:ascii="Times New Roman" w:hAnsi="Times New Roman" w:eastAsia="Consolas" w:cs="Times New Roman"/>
          <w:color w:val="0000FF"/>
          <w:sz w:val="26"/>
          <w:szCs w:val="26"/>
        </w:rPr>
        <w:t xml:space="preserve"> </w:t>
      </w:r>
      <w:r>
        <w:rPr>
          <w:rFonts w:hint="default" w:ascii="Times New Roman" w:hAnsi="Times New Roman" w:eastAsia="Consolas" w:cs="Times New Roman"/>
          <w:color w:val="FF0000"/>
          <w:sz w:val="26"/>
          <w:szCs w:val="26"/>
        </w:rPr>
        <w:t>N''</w:t>
      </w:r>
      <w:r>
        <w:rPr>
          <w:rFonts w:hint="default" w:ascii="Times New Roman" w:hAnsi="Times New Roman" w:eastAsia="Consolas" w:cs="Times New Roman"/>
          <w:color w:val="FF0000"/>
          <w:sz w:val="26"/>
          <w:szCs w:val="26"/>
          <w:lang w:val="en-US"/>
        </w:rPr>
        <w:t xml:space="preserve"> </w:t>
      </w:r>
      <w:r>
        <w:rPr>
          <w:rFonts w:hint="default" w:ascii="Times New Roman" w:hAnsi="Times New Roman" w:eastAsia="Consolas" w:cs="Times New Roman"/>
          <w:color w:val="FF0000"/>
          <w:sz w:val="26"/>
          <w:szCs w:val="26"/>
          <w:lang w:val="vi-VN"/>
        </w:rPr>
        <w:t xml:space="preserve"> </w:t>
      </w:r>
      <w:r>
        <w:rPr>
          <w:rFonts w:hint="default" w:ascii="Times New Roman" w:hAnsi="Times New Roman" w:eastAsia="Consolas" w:cs="Times New Roman"/>
          <w:b/>
          <w:bCs/>
          <w:color w:val="FF0000"/>
          <w:sz w:val="26"/>
          <w:szCs w:val="26"/>
          <w:lang w:val="en-US"/>
        </w:rPr>
        <w:t>//Kh</w:t>
      </w:r>
      <w:r>
        <w:rPr>
          <w:rFonts w:hint="default" w:ascii="Times New Roman" w:hAnsi="Times New Roman" w:eastAsia="Consolas" w:cs="Times New Roman"/>
          <w:b/>
          <w:bCs/>
          <w:color w:val="FF0000"/>
          <w:sz w:val="26"/>
          <w:szCs w:val="26"/>
          <w:lang w:val="vi-VN"/>
        </w:rPr>
        <w:t>ông truyền tham số</w:t>
      </w:r>
    </w:p>
    <w:p>
      <w:pPr>
        <w:spacing w:beforeLines="0" w:afterLines="0" w:line="360" w:lineRule="auto"/>
        <w:jc w:val="left"/>
        <w:rPr>
          <w:rFonts w:hint="default" w:ascii="Times New Roman" w:hAnsi="Times New Roman" w:eastAsia="Consolas" w:cs="Times New Roman"/>
          <w:b/>
          <w:bCs/>
          <w:color w:val="000000"/>
          <w:sz w:val="26"/>
          <w:szCs w:val="26"/>
        </w:rPr>
      </w:pPr>
      <w:r>
        <w:rPr>
          <w:rFonts w:hint="default" w:ascii="Times New Roman" w:hAnsi="Times New Roman" w:eastAsia="Consolas" w:cs="Times New Roman"/>
          <w:b/>
          <w:bCs/>
          <w:color w:val="008000"/>
          <w:sz w:val="26"/>
          <w:szCs w:val="26"/>
          <w:lang w:val="vi-VN"/>
        </w:rPr>
        <w:t xml:space="preserve">Câu 2:  </w:t>
      </w:r>
      <w:r>
        <w:rPr>
          <w:rFonts w:hint="default" w:ascii="Times New Roman" w:hAnsi="Times New Roman" w:eastAsia="Consolas" w:cs="Times New Roman"/>
          <w:b/>
          <w:bCs/>
          <w:color w:val="008000"/>
          <w:sz w:val="26"/>
          <w:szCs w:val="26"/>
        </w:rPr>
        <w:t xml:space="preserve">Xây dựng Stored Procedure tên </w:t>
      </w:r>
      <w:r>
        <w:rPr>
          <w:rFonts w:hint="default" w:ascii="Times New Roman" w:hAnsi="Times New Roman" w:eastAsia="Consolas" w:cs="Times New Roman"/>
          <w:b/>
          <w:bCs/>
          <w:color w:val="008000"/>
          <w:sz w:val="26"/>
          <w:szCs w:val="26"/>
          <w:u w:val="single"/>
        </w:rPr>
        <w:t>sp_TongHocBongSVTheoKhoa</w:t>
      </w:r>
      <w:r>
        <w:rPr>
          <w:rFonts w:hint="default" w:ascii="Times New Roman" w:hAnsi="Times New Roman" w:eastAsia="Consolas" w:cs="Times New Roman"/>
          <w:b/>
          <w:bCs/>
          <w:color w:val="008000"/>
          <w:sz w:val="26"/>
          <w:szCs w:val="26"/>
          <w:lang w:val="vi-VN"/>
        </w:rPr>
        <w:t xml:space="preserve"> </w:t>
      </w:r>
      <w:r>
        <w:rPr>
          <w:rFonts w:hint="default" w:ascii="Times New Roman" w:hAnsi="Times New Roman" w:eastAsia="Consolas" w:cs="Times New Roman"/>
          <w:b/>
          <w:bCs/>
          <w:color w:val="008000"/>
          <w:sz w:val="26"/>
          <w:szCs w:val="26"/>
        </w:rPr>
        <w:t>với tham số vào là Tên khoa để tính tổng học bổng của các sinh</w:t>
      </w:r>
      <w:r>
        <w:rPr>
          <w:rFonts w:hint="default" w:ascii="Times New Roman" w:hAnsi="Times New Roman" w:eastAsia="Consolas" w:cs="Times New Roman"/>
          <w:b/>
          <w:bCs/>
          <w:color w:val="008000"/>
          <w:sz w:val="26"/>
          <w:szCs w:val="26"/>
          <w:lang w:val="vi-VN"/>
        </w:rPr>
        <w:t xml:space="preserve"> </w:t>
      </w:r>
      <w:r>
        <w:rPr>
          <w:rFonts w:hint="default" w:ascii="Times New Roman" w:hAnsi="Times New Roman" w:eastAsia="Consolas" w:cs="Times New Roman"/>
          <w:b/>
          <w:bCs/>
          <w:color w:val="008000"/>
          <w:sz w:val="26"/>
          <w:szCs w:val="26"/>
        </w:rPr>
        <w:t>viên thuộc khoa đó. Nếu Tên khoa không hợp lệ thì thông báo lỗi.</w:t>
      </w:r>
    </w:p>
    <w:p>
      <w:pPr>
        <w:spacing w:beforeLines="0" w:afterLines="0" w:line="360" w:lineRule="auto"/>
        <w:jc w:val="left"/>
        <w:rPr>
          <w:rFonts w:hint="default" w:ascii="Times New Roman" w:hAnsi="Times New Roman" w:eastAsia="Consolas" w:cs="Times New Roman"/>
          <w:color w:val="000000"/>
          <w:sz w:val="26"/>
          <w:szCs w:val="26"/>
        </w:rPr>
      </w:pPr>
      <w:r>
        <w:rPr>
          <w:rFonts w:hint="default" w:ascii="Times New Roman" w:hAnsi="Times New Roman" w:eastAsia="Consolas" w:cs="Times New Roman"/>
          <w:color w:val="0000FF"/>
          <w:sz w:val="26"/>
          <w:szCs w:val="26"/>
        </w:rPr>
        <w:t>create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 xml:space="preserve"> </w:t>
      </w:r>
      <w:r>
        <w:rPr>
          <w:rFonts w:hint="default" w:ascii="Times New Roman" w:hAnsi="Times New Roman" w:eastAsia="Consolas" w:cs="Times New Roman"/>
          <w:color w:val="0000FF"/>
          <w:sz w:val="26"/>
          <w:szCs w:val="26"/>
        </w:rPr>
        <w:t>proc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 xml:space="preserve"> sp_TongHocBongSVTheoKhoa3</w:t>
      </w:r>
      <w:r>
        <w:rPr>
          <w:rFonts w:hint="default" w:ascii="Times New Roman" w:hAnsi="Times New Roman" w:eastAsia="Consolas" w:cs="Times New Roman"/>
          <w:color w:val="808080"/>
          <w:sz w:val="26"/>
          <w:szCs w:val="26"/>
        </w:rPr>
        <w:t>(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 xml:space="preserve">@tenkh </w:t>
      </w:r>
      <w:r>
        <w:rPr>
          <w:rFonts w:hint="default" w:ascii="Times New Roman" w:hAnsi="Times New Roman" w:eastAsia="Consolas" w:cs="Times New Roman"/>
          <w:color w:val="0000FF"/>
          <w:sz w:val="26"/>
          <w:szCs w:val="26"/>
        </w:rPr>
        <w:t>nvarchar</w:t>
      </w:r>
      <w:r>
        <w:rPr>
          <w:rFonts w:hint="default" w:ascii="Times New Roman" w:hAnsi="Times New Roman" w:eastAsia="Consolas" w:cs="Times New Roman"/>
          <w:color w:val="808080"/>
          <w:sz w:val="26"/>
          <w:szCs w:val="26"/>
        </w:rPr>
        <w:t>(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>10</w:t>
      </w:r>
      <w:r>
        <w:rPr>
          <w:rFonts w:hint="default" w:ascii="Times New Roman" w:hAnsi="Times New Roman" w:eastAsia="Consolas" w:cs="Times New Roman"/>
          <w:color w:val="808080"/>
          <w:sz w:val="26"/>
          <w:szCs w:val="26"/>
        </w:rPr>
        <w:t>))</w:t>
      </w:r>
    </w:p>
    <w:p>
      <w:pPr>
        <w:spacing w:beforeLines="0" w:afterLines="0" w:line="360" w:lineRule="auto"/>
        <w:jc w:val="left"/>
        <w:rPr>
          <w:rFonts w:hint="default" w:ascii="Times New Roman" w:hAnsi="Times New Roman" w:eastAsia="Consolas" w:cs="Times New Roman"/>
          <w:color w:val="000000"/>
          <w:sz w:val="26"/>
          <w:szCs w:val="26"/>
        </w:rPr>
      </w:pPr>
      <w:r>
        <w:rPr>
          <w:rFonts w:hint="default" w:ascii="Times New Roman" w:hAnsi="Times New Roman" w:eastAsia="Consolas" w:cs="Times New Roman"/>
          <w:color w:val="0000FF"/>
          <w:sz w:val="26"/>
          <w:szCs w:val="26"/>
        </w:rPr>
        <w:t>as</w:t>
      </w:r>
    </w:p>
    <w:p>
      <w:pPr>
        <w:spacing w:beforeLines="0" w:afterLines="0" w:line="360" w:lineRule="auto"/>
        <w:jc w:val="left"/>
        <w:rPr>
          <w:rFonts w:hint="default" w:ascii="Times New Roman" w:hAnsi="Times New Roman" w:eastAsia="Consolas" w:cs="Times New Roman"/>
          <w:color w:val="000000"/>
          <w:sz w:val="26"/>
          <w:szCs w:val="26"/>
        </w:rPr>
      </w:pPr>
      <w:r>
        <w:rPr>
          <w:rFonts w:hint="default" w:ascii="Times New Roman" w:hAnsi="Times New Roman" w:eastAsia="Consolas" w:cs="Times New Roman"/>
          <w:color w:val="0000FF"/>
          <w:sz w:val="26"/>
          <w:szCs w:val="26"/>
        </w:rPr>
        <w:t>if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 xml:space="preserve"> </w:t>
      </w:r>
      <w:r>
        <w:rPr>
          <w:rFonts w:hint="default" w:ascii="Times New Roman" w:hAnsi="Times New Roman" w:eastAsia="Consolas" w:cs="Times New Roman"/>
          <w:color w:val="808080"/>
          <w:sz w:val="26"/>
          <w:szCs w:val="26"/>
        </w:rPr>
        <w:t>not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 xml:space="preserve"> </w:t>
      </w:r>
      <w:r>
        <w:rPr>
          <w:rFonts w:hint="default" w:ascii="Times New Roman" w:hAnsi="Times New Roman" w:eastAsia="Consolas" w:cs="Times New Roman"/>
          <w:color w:val="808080"/>
          <w:sz w:val="26"/>
          <w:szCs w:val="26"/>
        </w:rPr>
        <w:t>exists</w:t>
      </w:r>
      <w:r>
        <w:rPr>
          <w:rFonts w:hint="default" w:ascii="Times New Roman" w:hAnsi="Times New Roman" w:eastAsia="Consolas" w:cs="Times New Roman"/>
          <w:color w:val="0000FF"/>
          <w:sz w:val="26"/>
          <w:szCs w:val="26"/>
        </w:rPr>
        <w:t xml:space="preserve"> </w:t>
      </w:r>
      <w:r>
        <w:rPr>
          <w:rFonts w:hint="default" w:ascii="Times New Roman" w:hAnsi="Times New Roman" w:eastAsia="Consolas" w:cs="Times New Roman"/>
          <w:color w:val="808080"/>
          <w:sz w:val="26"/>
          <w:szCs w:val="26"/>
        </w:rPr>
        <w:t>(</w:t>
      </w:r>
      <w:r>
        <w:rPr>
          <w:rFonts w:hint="default" w:ascii="Times New Roman" w:hAnsi="Times New Roman" w:eastAsia="Consolas" w:cs="Times New Roman"/>
          <w:color w:val="0000FF"/>
          <w:sz w:val="26"/>
          <w:szCs w:val="26"/>
        </w:rPr>
        <w:t>select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 xml:space="preserve"> tenkh </w:t>
      </w:r>
      <w:r>
        <w:rPr>
          <w:rFonts w:hint="default" w:ascii="Times New Roman" w:hAnsi="Times New Roman" w:eastAsia="Consolas" w:cs="Times New Roman"/>
          <w:color w:val="0000FF"/>
          <w:sz w:val="26"/>
          <w:szCs w:val="26"/>
        </w:rPr>
        <w:t>from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 xml:space="preserve"> khoa </w:t>
      </w:r>
      <w:r>
        <w:rPr>
          <w:rFonts w:hint="default" w:ascii="Times New Roman" w:hAnsi="Times New Roman" w:eastAsia="Consolas" w:cs="Times New Roman"/>
          <w:color w:val="0000FF"/>
          <w:sz w:val="26"/>
          <w:szCs w:val="26"/>
        </w:rPr>
        <w:t>where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 xml:space="preserve"> @tenkh</w:t>
      </w:r>
      <w:r>
        <w:rPr>
          <w:rFonts w:hint="default" w:ascii="Times New Roman" w:hAnsi="Times New Roman" w:eastAsia="Consolas" w:cs="Times New Roman"/>
          <w:color w:val="808080"/>
          <w:sz w:val="26"/>
          <w:szCs w:val="26"/>
        </w:rPr>
        <w:t>=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>tenkh</w:t>
      </w:r>
      <w:r>
        <w:rPr>
          <w:rFonts w:hint="default" w:ascii="Times New Roman" w:hAnsi="Times New Roman" w:eastAsia="Consolas" w:cs="Times New Roman"/>
          <w:color w:val="808080"/>
          <w:sz w:val="26"/>
          <w:szCs w:val="26"/>
        </w:rPr>
        <w:t>)</w:t>
      </w:r>
    </w:p>
    <w:p>
      <w:pPr>
        <w:spacing w:beforeLines="0" w:afterLines="0" w:line="360" w:lineRule="auto"/>
        <w:ind w:firstLine="390" w:firstLineChars="150"/>
        <w:jc w:val="left"/>
        <w:rPr>
          <w:rFonts w:hint="default" w:ascii="Times New Roman" w:hAnsi="Times New Roman" w:eastAsia="Consolas" w:cs="Times New Roman"/>
          <w:color w:val="000000"/>
          <w:sz w:val="26"/>
          <w:szCs w:val="26"/>
        </w:rPr>
      </w:pPr>
      <w:r>
        <w:rPr>
          <w:rFonts w:hint="default" w:ascii="Times New Roman" w:hAnsi="Times New Roman" w:eastAsia="Consolas" w:cs="Times New Roman"/>
          <w:color w:val="0000FF"/>
          <w:sz w:val="26"/>
          <w:szCs w:val="26"/>
        </w:rPr>
        <w:t>begin</w:t>
      </w:r>
    </w:p>
    <w:p>
      <w:pPr>
        <w:spacing w:beforeLines="0" w:afterLines="0" w:line="360" w:lineRule="auto"/>
        <w:jc w:val="left"/>
        <w:rPr>
          <w:rFonts w:hint="default" w:ascii="Times New Roman" w:hAnsi="Times New Roman" w:eastAsia="Consolas" w:cs="Times New Roman"/>
          <w:color w:val="000000"/>
          <w:sz w:val="26"/>
          <w:szCs w:val="26"/>
        </w:rPr>
      </w:pP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 xml:space="preserve"> 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  <w:lang w:val="vi-VN"/>
        </w:rPr>
        <w:t xml:space="preserve">        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 xml:space="preserve"> </w:t>
      </w:r>
      <w:r>
        <w:rPr>
          <w:rFonts w:hint="default" w:ascii="Times New Roman" w:hAnsi="Times New Roman" w:eastAsia="Consolas" w:cs="Times New Roman"/>
          <w:color w:val="0000FF"/>
          <w:sz w:val="26"/>
          <w:szCs w:val="26"/>
        </w:rPr>
        <w:t>print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 xml:space="preserve"> </w:t>
      </w:r>
      <w:r>
        <w:rPr>
          <w:rFonts w:hint="default" w:ascii="Times New Roman" w:hAnsi="Times New Roman" w:eastAsia="Consolas" w:cs="Times New Roman"/>
          <w:color w:val="FF0000"/>
          <w:sz w:val="26"/>
          <w:szCs w:val="26"/>
        </w:rPr>
        <w:t>N'Khoa nay khong ton tai'</w:t>
      </w:r>
    </w:p>
    <w:p>
      <w:pPr>
        <w:spacing w:beforeLines="0" w:afterLines="0" w:line="360" w:lineRule="auto"/>
        <w:ind w:firstLine="520" w:firstLineChars="200"/>
        <w:jc w:val="left"/>
        <w:rPr>
          <w:rFonts w:hint="default" w:ascii="Times New Roman" w:hAnsi="Times New Roman" w:eastAsia="Consolas" w:cs="Times New Roman"/>
          <w:color w:val="000000"/>
          <w:sz w:val="26"/>
          <w:szCs w:val="26"/>
        </w:rPr>
      </w:pP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 xml:space="preserve">  </w:t>
      </w:r>
      <w:r>
        <w:rPr>
          <w:rFonts w:hint="default" w:ascii="Times New Roman" w:hAnsi="Times New Roman" w:eastAsia="Consolas" w:cs="Times New Roman"/>
          <w:color w:val="0000FF"/>
          <w:sz w:val="26"/>
          <w:szCs w:val="26"/>
        </w:rPr>
        <w:t>return</w:t>
      </w:r>
    </w:p>
    <w:p>
      <w:pPr>
        <w:spacing w:beforeLines="0" w:afterLines="0" w:line="360" w:lineRule="auto"/>
        <w:ind w:firstLine="390" w:firstLineChars="150"/>
        <w:jc w:val="left"/>
        <w:rPr>
          <w:rFonts w:hint="default" w:ascii="Times New Roman" w:hAnsi="Times New Roman" w:eastAsia="Consolas" w:cs="Times New Roman"/>
          <w:color w:val="000000"/>
          <w:sz w:val="26"/>
          <w:szCs w:val="26"/>
        </w:rPr>
      </w:pPr>
      <w:r>
        <w:rPr>
          <w:rFonts w:hint="default" w:ascii="Times New Roman" w:hAnsi="Times New Roman" w:eastAsia="Consolas" w:cs="Times New Roman"/>
          <w:color w:val="0000FF"/>
          <w:sz w:val="26"/>
          <w:szCs w:val="26"/>
        </w:rPr>
        <w:t>end</w:t>
      </w:r>
    </w:p>
    <w:p>
      <w:pPr>
        <w:spacing w:beforeLines="0" w:afterLines="0" w:line="360" w:lineRule="auto"/>
        <w:jc w:val="left"/>
        <w:rPr>
          <w:rFonts w:hint="default" w:ascii="Times New Roman" w:hAnsi="Times New Roman" w:eastAsia="Consolas" w:cs="Times New Roman"/>
          <w:color w:val="000000"/>
          <w:sz w:val="26"/>
          <w:szCs w:val="26"/>
        </w:rPr>
      </w:pPr>
      <w:r>
        <w:rPr>
          <w:rFonts w:hint="default" w:ascii="Times New Roman" w:hAnsi="Times New Roman" w:eastAsia="Consolas" w:cs="Times New Roman"/>
          <w:color w:val="0000FF"/>
          <w:sz w:val="26"/>
          <w:szCs w:val="26"/>
        </w:rPr>
        <w:t>else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 xml:space="preserve"> </w:t>
      </w:r>
    </w:p>
    <w:p>
      <w:pPr>
        <w:spacing w:beforeLines="0" w:afterLines="0" w:line="360" w:lineRule="auto"/>
        <w:ind w:firstLine="260" w:firstLineChars="100"/>
        <w:jc w:val="left"/>
        <w:rPr>
          <w:rFonts w:hint="default" w:ascii="Times New Roman" w:hAnsi="Times New Roman" w:eastAsia="Consolas" w:cs="Times New Roman"/>
          <w:color w:val="000000"/>
          <w:sz w:val="26"/>
          <w:szCs w:val="26"/>
        </w:rPr>
      </w:pPr>
      <w:r>
        <w:rPr>
          <w:rFonts w:hint="default" w:ascii="Times New Roman" w:hAnsi="Times New Roman" w:eastAsia="Consolas" w:cs="Times New Roman"/>
          <w:color w:val="0000FF"/>
          <w:sz w:val="26"/>
          <w:szCs w:val="26"/>
        </w:rPr>
        <w:t>begin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 xml:space="preserve"> </w:t>
      </w:r>
    </w:p>
    <w:p>
      <w:pPr>
        <w:spacing w:beforeLines="0" w:afterLines="0" w:line="360" w:lineRule="auto"/>
        <w:jc w:val="left"/>
        <w:rPr>
          <w:rFonts w:hint="default" w:ascii="Times New Roman" w:hAnsi="Times New Roman" w:eastAsia="Consolas" w:cs="Times New Roman"/>
          <w:color w:val="000000"/>
          <w:sz w:val="26"/>
          <w:szCs w:val="26"/>
        </w:rPr>
      </w:pP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 xml:space="preserve"> 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  <w:lang w:val="vi-VN"/>
        </w:rPr>
        <w:t xml:space="preserve">     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 xml:space="preserve"> </w:t>
      </w:r>
      <w:r>
        <w:rPr>
          <w:rFonts w:hint="default" w:ascii="Times New Roman" w:hAnsi="Times New Roman" w:eastAsia="Consolas" w:cs="Times New Roman"/>
          <w:color w:val="0000FF"/>
          <w:sz w:val="26"/>
          <w:szCs w:val="26"/>
        </w:rPr>
        <w:t>select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 xml:space="preserve">  </w:t>
      </w:r>
      <w:r>
        <w:rPr>
          <w:rFonts w:hint="default" w:ascii="Times New Roman" w:hAnsi="Times New Roman" w:eastAsia="Consolas" w:cs="Times New Roman"/>
          <w:color w:val="FF00FF"/>
          <w:sz w:val="26"/>
          <w:szCs w:val="26"/>
        </w:rPr>
        <w:t>sum</w:t>
      </w:r>
      <w:r>
        <w:rPr>
          <w:rFonts w:hint="default" w:ascii="Times New Roman" w:hAnsi="Times New Roman" w:eastAsia="Consolas" w:cs="Times New Roman"/>
          <w:color w:val="808080"/>
          <w:sz w:val="26"/>
          <w:szCs w:val="26"/>
        </w:rPr>
        <w:t>(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>hocbong</w:t>
      </w:r>
      <w:r>
        <w:rPr>
          <w:rFonts w:hint="default" w:ascii="Times New Roman" w:hAnsi="Times New Roman" w:eastAsia="Consolas" w:cs="Times New Roman"/>
          <w:color w:val="808080"/>
          <w:sz w:val="26"/>
          <w:szCs w:val="26"/>
        </w:rPr>
        <w:t>)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 xml:space="preserve"> </w:t>
      </w:r>
      <w:r>
        <w:rPr>
          <w:rFonts w:hint="default" w:ascii="Times New Roman" w:hAnsi="Times New Roman" w:eastAsia="Consolas" w:cs="Times New Roman"/>
          <w:color w:val="0000FF"/>
          <w:sz w:val="26"/>
          <w:szCs w:val="26"/>
        </w:rPr>
        <w:t>as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 xml:space="preserve"> </w:t>
      </w:r>
      <w:r>
        <w:rPr>
          <w:rFonts w:hint="default" w:ascii="Times New Roman" w:hAnsi="Times New Roman" w:eastAsia="Consolas" w:cs="Times New Roman"/>
          <w:color w:val="FF0000"/>
          <w:sz w:val="26"/>
          <w:szCs w:val="26"/>
        </w:rPr>
        <w:t>'Tonghocbong'</w:t>
      </w:r>
    </w:p>
    <w:p>
      <w:pPr>
        <w:spacing w:beforeLines="0" w:afterLines="0" w:line="360" w:lineRule="auto"/>
        <w:jc w:val="left"/>
        <w:rPr>
          <w:rFonts w:hint="default" w:ascii="Times New Roman" w:hAnsi="Times New Roman" w:eastAsia="Consolas" w:cs="Times New Roman"/>
          <w:color w:val="000000"/>
          <w:sz w:val="26"/>
          <w:szCs w:val="26"/>
        </w:rPr>
      </w:pP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 xml:space="preserve"> 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  <w:lang w:val="vi-VN"/>
        </w:rPr>
        <w:t xml:space="preserve">    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 xml:space="preserve"> </w:t>
      </w:r>
      <w:r>
        <w:rPr>
          <w:rFonts w:hint="default" w:ascii="Times New Roman" w:hAnsi="Times New Roman" w:eastAsia="Consolas" w:cs="Times New Roman"/>
          <w:color w:val="0000FF"/>
          <w:sz w:val="26"/>
          <w:szCs w:val="26"/>
        </w:rPr>
        <w:t>from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 xml:space="preserve"> sinhvien sv </w:t>
      </w:r>
      <w:r>
        <w:rPr>
          <w:rFonts w:hint="default" w:ascii="Times New Roman" w:hAnsi="Times New Roman" w:eastAsia="Consolas" w:cs="Times New Roman"/>
          <w:color w:val="808080"/>
          <w:sz w:val="26"/>
          <w:szCs w:val="26"/>
        </w:rPr>
        <w:t>inner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 xml:space="preserve"> </w:t>
      </w:r>
      <w:r>
        <w:rPr>
          <w:rFonts w:hint="default" w:ascii="Times New Roman" w:hAnsi="Times New Roman" w:eastAsia="Consolas" w:cs="Times New Roman"/>
          <w:color w:val="808080"/>
          <w:sz w:val="26"/>
          <w:szCs w:val="26"/>
        </w:rPr>
        <w:t>join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 xml:space="preserve"> khoa kh </w:t>
      </w:r>
      <w:r>
        <w:rPr>
          <w:rFonts w:hint="default" w:ascii="Times New Roman" w:hAnsi="Times New Roman" w:eastAsia="Consolas" w:cs="Times New Roman"/>
          <w:color w:val="0000FF"/>
          <w:sz w:val="26"/>
          <w:szCs w:val="26"/>
        </w:rPr>
        <w:t>on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 xml:space="preserve"> sv</w:t>
      </w:r>
      <w:r>
        <w:rPr>
          <w:rFonts w:hint="default" w:ascii="Times New Roman" w:hAnsi="Times New Roman" w:eastAsia="Consolas" w:cs="Times New Roman"/>
          <w:color w:val="808080"/>
          <w:sz w:val="26"/>
          <w:szCs w:val="26"/>
        </w:rPr>
        <w:t>.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>makh</w:t>
      </w:r>
      <w:r>
        <w:rPr>
          <w:rFonts w:hint="default" w:ascii="Times New Roman" w:hAnsi="Times New Roman" w:eastAsia="Consolas" w:cs="Times New Roman"/>
          <w:color w:val="808080"/>
          <w:sz w:val="26"/>
          <w:szCs w:val="26"/>
        </w:rPr>
        <w:t>=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>kh</w:t>
      </w:r>
      <w:r>
        <w:rPr>
          <w:rFonts w:hint="default" w:ascii="Times New Roman" w:hAnsi="Times New Roman" w:eastAsia="Consolas" w:cs="Times New Roman"/>
          <w:color w:val="808080"/>
          <w:sz w:val="26"/>
          <w:szCs w:val="26"/>
        </w:rPr>
        <w:t>.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 xml:space="preserve">makh </w:t>
      </w:r>
    </w:p>
    <w:p>
      <w:pPr>
        <w:spacing w:beforeLines="0" w:afterLines="0" w:line="360" w:lineRule="auto"/>
        <w:jc w:val="left"/>
        <w:rPr>
          <w:rFonts w:hint="default" w:ascii="Times New Roman" w:hAnsi="Times New Roman" w:eastAsia="Consolas" w:cs="Times New Roman"/>
          <w:color w:val="000000"/>
          <w:sz w:val="26"/>
          <w:szCs w:val="26"/>
        </w:rPr>
      </w:pP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 xml:space="preserve">  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  <w:lang w:val="vi-VN"/>
        </w:rPr>
        <w:t xml:space="preserve">    </w:t>
      </w:r>
      <w:r>
        <w:rPr>
          <w:rFonts w:hint="default" w:ascii="Times New Roman" w:hAnsi="Times New Roman" w:eastAsia="Consolas" w:cs="Times New Roman"/>
          <w:color w:val="0000FF"/>
          <w:sz w:val="26"/>
          <w:szCs w:val="26"/>
        </w:rPr>
        <w:t>where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 xml:space="preserve"> @tenkh</w:t>
      </w:r>
      <w:r>
        <w:rPr>
          <w:rFonts w:hint="default" w:ascii="Times New Roman" w:hAnsi="Times New Roman" w:eastAsia="Consolas" w:cs="Times New Roman"/>
          <w:color w:val="808080"/>
          <w:sz w:val="26"/>
          <w:szCs w:val="26"/>
        </w:rPr>
        <w:t>=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>tenkh</w:t>
      </w:r>
    </w:p>
    <w:p>
      <w:pPr>
        <w:spacing w:beforeLines="0" w:afterLines="0" w:line="360" w:lineRule="auto"/>
        <w:jc w:val="left"/>
        <w:rPr>
          <w:rFonts w:hint="default" w:ascii="Times New Roman" w:hAnsi="Times New Roman" w:eastAsia="Consolas" w:cs="Times New Roman"/>
          <w:color w:val="000000"/>
          <w:sz w:val="26"/>
          <w:szCs w:val="26"/>
        </w:rPr>
      </w:pPr>
      <w:r>
        <w:rPr>
          <w:rFonts w:hint="default" w:ascii="Times New Roman" w:hAnsi="Times New Roman" w:eastAsia="Consolas" w:cs="Times New Roman"/>
          <w:color w:val="0000FF"/>
          <w:sz w:val="26"/>
          <w:szCs w:val="26"/>
        </w:rPr>
        <w:t>end</w:t>
      </w:r>
    </w:p>
    <w:p>
      <w:pPr>
        <w:spacing w:beforeLines="0" w:afterLines="0" w:line="360" w:lineRule="auto"/>
        <w:jc w:val="left"/>
        <w:rPr>
          <w:rFonts w:hint="default" w:ascii="Times New Roman" w:hAnsi="Times New Roman" w:eastAsia="Consolas" w:cs="Times New Roman"/>
          <w:color w:val="000000"/>
          <w:sz w:val="26"/>
          <w:szCs w:val="26"/>
        </w:rPr>
      </w:pPr>
      <w:r>
        <w:rPr>
          <w:rFonts w:hint="default" w:ascii="Times New Roman" w:hAnsi="Times New Roman" w:eastAsia="Consolas" w:cs="Times New Roman"/>
          <w:color w:val="0000FF"/>
          <w:sz w:val="26"/>
          <w:szCs w:val="26"/>
        </w:rPr>
        <w:t>go</w:t>
      </w:r>
    </w:p>
    <w:p>
      <w:pPr>
        <w:spacing w:beforeLines="0" w:afterLines="0" w:line="360" w:lineRule="auto"/>
        <w:jc w:val="left"/>
        <w:rPr>
          <w:rFonts w:hint="default" w:ascii="Times New Roman" w:hAnsi="Times New Roman" w:eastAsia="Consolas" w:cs="Times New Roman"/>
          <w:b/>
          <w:bCs/>
          <w:color w:val="FF0000"/>
          <w:sz w:val="26"/>
          <w:szCs w:val="26"/>
          <w:lang w:val="vi-VN"/>
        </w:rPr>
      </w:pPr>
      <w:r>
        <w:rPr>
          <w:rFonts w:hint="default" w:ascii="Times New Roman" w:hAnsi="Times New Roman" w:eastAsia="Consolas" w:cs="Times New Roman"/>
          <w:color w:val="0000FF"/>
          <w:sz w:val="26"/>
          <w:szCs w:val="26"/>
        </w:rPr>
        <w:t>exec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 xml:space="preserve"> sp_TongHocBongSVTheoKhoa3</w:t>
      </w:r>
      <w:r>
        <w:rPr>
          <w:rFonts w:hint="default" w:ascii="Times New Roman" w:hAnsi="Times New Roman" w:eastAsia="Consolas" w:cs="Times New Roman"/>
          <w:color w:val="0000FF"/>
          <w:sz w:val="26"/>
          <w:szCs w:val="26"/>
        </w:rPr>
        <w:t xml:space="preserve"> </w:t>
      </w:r>
      <w:r>
        <w:rPr>
          <w:rFonts w:hint="default" w:ascii="Times New Roman" w:hAnsi="Times New Roman" w:eastAsia="Consolas" w:cs="Times New Roman"/>
          <w:color w:val="FF0000"/>
          <w:sz w:val="26"/>
          <w:szCs w:val="26"/>
        </w:rPr>
        <w:t>N'Anh Văn'</w:t>
      </w:r>
    </w:p>
    <w:p>
      <w:pPr>
        <w:spacing w:beforeLines="0" w:afterLines="0" w:line="360" w:lineRule="auto"/>
        <w:jc w:val="left"/>
        <w:rPr>
          <w:rFonts w:hint="default" w:ascii="Times New Roman" w:hAnsi="Times New Roman" w:eastAsia="Consolas" w:cs="Times New Roman"/>
          <w:b/>
          <w:bCs/>
          <w:color w:val="000000"/>
          <w:sz w:val="26"/>
          <w:szCs w:val="26"/>
        </w:rPr>
      </w:pPr>
      <w:r>
        <w:rPr>
          <w:rFonts w:hint="default" w:ascii="Times New Roman" w:hAnsi="Times New Roman" w:eastAsia="Consolas" w:cs="Times New Roman"/>
          <w:b/>
          <w:bCs/>
          <w:color w:val="008000"/>
          <w:sz w:val="26"/>
          <w:szCs w:val="26"/>
          <w:lang w:val="en-US"/>
        </w:rPr>
        <w:t>C</w:t>
      </w:r>
      <w:r>
        <w:rPr>
          <w:rFonts w:hint="default" w:ascii="Times New Roman" w:hAnsi="Times New Roman" w:eastAsia="Consolas" w:cs="Times New Roman"/>
          <w:b/>
          <w:bCs/>
          <w:color w:val="008000"/>
          <w:sz w:val="26"/>
          <w:szCs w:val="26"/>
          <w:lang w:val="vi-VN"/>
        </w:rPr>
        <w:t xml:space="preserve">âu 3: </w:t>
      </w:r>
      <w:r>
        <w:rPr>
          <w:rFonts w:hint="default" w:ascii="Times New Roman" w:hAnsi="Times New Roman" w:eastAsia="Consolas" w:cs="Times New Roman"/>
          <w:b/>
          <w:bCs/>
          <w:color w:val="008000"/>
          <w:sz w:val="26"/>
          <w:szCs w:val="26"/>
        </w:rPr>
        <w:t xml:space="preserve">Xây dựng Stored Procedure tên </w:t>
      </w:r>
      <w:r>
        <w:rPr>
          <w:rFonts w:hint="default" w:ascii="Times New Roman" w:hAnsi="Times New Roman" w:eastAsia="Consolas" w:cs="Times New Roman"/>
          <w:b/>
          <w:bCs/>
          <w:color w:val="008000"/>
          <w:sz w:val="26"/>
          <w:szCs w:val="26"/>
          <w:u w:val="single"/>
        </w:rPr>
        <w:t>sp_DTB</w:t>
      </w:r>
      <w:r>
        <w:rPr>
          <w:rFonts w:hint="default" w:ascii="Times New Roman" w:hAnsi="Times New Roman" w:eastAsia="Consolas" w:cs="Times New Roman"/>
          <w:b/>
          <w:bCs/>
          <w:color w:val="008000"/>
          <w:sz w:val="26"/>
          <w:szCs w:val="26"/>
        </w:rPr>
        <w:t xml:space="preserve"> để tính điểm trung bình</w:t>
      </w:r>
      <w:r>
        <w:rPr>
          <w:rFonts w:hint="default" w:ascii="Times New Roman" w:hAnsi="Times New Roman" w:eastAsia="Consolas" w:cs="Times New Roman"/>
          <w:b/>
          <w:bCs/>
          <w:color w:val="008000"/>
          <w:sz w:val="26"/>
          <w:szCs w:val="26"/>
          <w:lang w:val="en-US"/>
        </w:rPr>
        <w:t xml:space="preserve"> </w:t>
      </w:r>
      <w:r>
        <w:rPr>
          <w:rFonts w:hint="default" w:ascii="Times New Roman" w:hAnsi="Times New Roman" w:eastAsia="Consolas" w:cs="Times New Roman"/>
          <w:b/>
          <w:bCs/>
          <w:color w:val="008000"/>
          <w:sz w:val="26"/>
          <w:szCs w:val="26"/>
        </w:rPr>
        <w:t>với 2 tham số vào là mã môn học và mã khoa.</w:t>
      </w:r>
    </w:p>
    <w:p>
      <w:pPr>
        <w:spacing w:beforeLines="0" w:afterLines="0" w:line="360" w:lineRule="auto"/>
        <w:jc w:val="left"/>
        <w:rPr>
          <w:rFonts w:hint="default" w:ascii="Times New Roman" w:hAnsi="Times New Roman" w:eastAsia="Consolas" w:cs="Times New Roman"/>
          <w:color w:val="000000"/>
          <w:sz w:val="26"/>
          <w:szCs w:val="26"/>
          <w:lang w:val="vi-VN"/>
        </w:rPr>
      </w:pPr>
      <w:r>
        <w:rPr>
          <w:rFonts w:hint="default" w:ascii="Times New Roman" w:hAnsi="Times New Roman" w:eastAsia="Consolas" w:cs="Times New Roman"/>
          <w:color w:val="0000FF"/>
          <w:sz w:val="26"/>
          <w:szCs w:val="26"/>
        </w:rPr>
        <w:t>create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 xml:space="preserve"> </w:t>
      </w:r>
      <w:r>
        <w:rPr>
          <w:rFonts w:hint="default" w:ascii="Times New Roman" w:hAnsi="Times New Roman" w:eastAsia="Consolas" w:cs="Times New Roman"/>
          <w:color w:val="0000FF"/>
          <w:sz w:val="26"/>
          <w:szCs w:val="26"/>
        </w:rPr>
        <w:t>proc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 xml:space="preserve"> sp_DTB</w:t>
      </w:r>
      <w:r>
        <w:rPr>
          <w:rFonts w:hint="default" w:ascii="Times New Roman" w:hAnsi="Times New Roman" w:eastAsia="Consolas" w:cs="Times New Roman"/>
          <w:color w:val="808080"/>
          <w:sz w:val="26"/>
          <w:szCs w:val="26"/>
        </w:rPr>
        <w:t>(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 xml:space="preserve">@mamh </w:t>
      </w:r>
      <w:r>
        <w:rPr>
          <w:rFonts w:hint="default" w:ascii="Times New Roman" w:hAnsi="Times New Roman" w:eastAsia="Consolas" w:cs="Times New Roman"/>
          <w:color w:val="0000FF"/>
          <w:sz w:val="26"/>
          <w:szCs w:val="26"/>
        </w:rPr>
        <w:t>varchar</w:t>
      </w:r>
      <w:r>
        <w:rPr>
          <w:rFonts w:hint="default" w:ascii="Times New Roman" w:hAnsi="Times New Roman" w:eastAsia="Consolas" w:cs="Times New Roman"/>
          <w:color w:val="808080"/>
          <w:sz w:val="26"/>
          <w:szCs w:val="26"/>
        </w:rPr>
        <w:t>(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>5</w:t>
      </w:r>
      <w:r>
        <w:rPr>
          <w:rFonts w:hint="default" w:ascii="Times New Roman" w:hAnsi="Times New Roman" w:eastAsia="Consolas" w:cs="Times New Roman"/>
          <w:color w:val="808080"/>
          <w:sz w:val="26"/>
          <w:szCs w:val="26"/>
        </w:rPr>
        <w:t>),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 xml:space="preserve"> @makh </w:t>
      </w:r>
      <w:r>
        <w:rPr>
          <w:rFonts w:hint="default" w:ascii="Times New Roman" w:hAnsi="Times New Roman" w:eastAsia="Consolas" w:cs="Times New Roman"/>
          <w:color w:val="0000FF"/>
          <w:sz w:val="26"/>
          <w:szCs w:val="26"/>
        </w:rPr>
        <w:t>varchar</w:t>
      </w:r>
      <w:r>
        <w:rPr>
          <w:rFonts w:hint="default" w:ascii="Times New Roman" w:hAnsi="Times New Roman" w:eastAsia="Consolas" w:cs="Times New Roman"/>
          <w:color w:val="808080"/>
          <w:sz w:val="26"/>
          <w:szCs w:val="26"/>
        </w:rPr>
        <w:t>(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>5</w:t>
      </w:r>
      <w:r>
        <w:rPr>
          <w:rFonts w:hint="default" w:ascii="Times New Roman" w:hAnsi="Times New Roman" w:eastAsia="Consolas" w:cs="Times New Roman"/>
          <w:color w:val="808080"/>
          <w:sz w:val="26"/>
          <w:szCs w:val="26"/>
        </w:rPr>
        <w:t>))</w:t>
      </w:r>
      <w:bookmarkStart w:id="0" w:name="_GoBack"/>
      <w:bookmarkEnd w:id="0"/>
    </w:p>
    <w:p>
      <w:pPr>
        <w:spacing w:beforeLines="0" w:afterLines="0" w:line="360" w:lineRule="auto"/>
        <w:jc w:val="left"/>
        <w:rPr>
          <w:rFonts w:hint="default" w:ascii="Times New Roman" w:hAnsi="Times New Roman" w:eastAsia="Consolas" w:cs="Times New Roman"/>
          <w:color w:val="000000"/>
          <w:sz w:val="26"/>
          <w:szCs w:val="26"/>
        </w:rPr>
      </w:pPr>
      <w:r>
        <w:rPr>
          <w:rFonts w:hint="default" w:ascii="Times New Roman" w:hAnsi="Times New Roman" w:eastAsia="Consolas" w:cs="Times New Roman"/>
          <w:color w:val="0000FF"/>
          <w:sz w:val="26"/>
          <w:szCs w:val="26"/>
        </w:rPr>
        <w:t>as</w:t>
      </w:r>
    </w:p>
    <w:p>
      <w:pPr>
        <w:spacing w:beforeLines="0" w:afterLines="0" w:line="360" w:lineRule="auto"/>
        <w:jc w:val="left"/>
        <w:rPr>
          <w:rFonts w:hint="default" w:ascii="Times New Roman" w:hAnsi="Times New Roman" w:eastAsia="Consolas" w:cs="Times New Roman"/>
          <w:color w:val="000000"/>
          <w:sz w:val="26"/>
          <w:szCs w:val="26"/>
        </w:rPr>
      </w:pPr>
      <w:r>
        <w:rPr>
          <w:rFonts w:hint="default" w:ascii="Times New Roman" w:hAnsi="Times New Roman" w:eastAsia="Consolas" w:cs="Times New Roman"/>
          <w:color w:val="0000FF"/>
          <w:sz w:val="26"/>
          <w:szCs w:val="26"/>
        </w:rPr>
        <w:t>if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 xml:space="preserve"> </w:t>
      </w:r>
      <w:r>
        <w:rPr>
          <w:rFonts w:hint="default" w:ascii="Times New Roman" w:hAnsi="Times New Roman" w:eastAsia="Consolas" w:cs="Times New Roman"/>
          <w:color w:val="808080"/>
          <w:sz w:val="26"/>
          <w:szCs w:val="26"/>
        </w:rPr>
        <w:t>not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 xml:space="preserve"> </w:t>
      </w:r>
      <w:r>
        <w:rPr>
          <w:rFonts w:hint="default" w:ascii="Times New Roman" w:hAnsi="Times New Roman" w:eastAsia="Consolas" w:cs="Times New Roman"/>
          <w:color w:val="808080"/>
          <w:sz w:val="26"/>
          <w:szCs w:val="26"/>
        </w:rPr>
        <w:t>exists</w:t>
      </w:r>
      <w:r>
        <w:rPr>
          <w:rFonts w:hint="default" w:ascii="Times New Roman" w:hAnsi="Times New Roman" w:eastAsia="Consolas" w:cs="Times New Roman"/>
          <w:color w:val="0000FF"/>
          <w:sz w:val="26"/>
          <w:szCs w:val="26"/>
        </w:rPr>
        <w:t xml:space="preserve"> </w:t>
      </w:r>
      <w:r>
        <w:rPr>
          <w:rFonts w:hint="default" w:ascii="Times New Roman" w:hAnsi="Times New Roman" w:eastAsia="Consolas" w:cs="Times New Roman"/>
          <w:color w:val="808080"/>
          <w:sz w:val="26"/>
          <w:szCs w:val="26"/>
        </w:rPr>
        <w:t>(</w:t>
      </w:r>
      <w:r>
        <w:rPr>
          <w:rFonts w:hint="default" w:ascii="Times New Roman" w:hAnsi="Times New Roman" w:eastAsia="Consolas" w:cs="Times New Roman"/>
          <w:color w:val="0000FF"/>
          <w:sz w:val="26"/>
          <w:szCs w:val="26"/>
        </w:rPr>
        <w:t>select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 xml:space="preserve"> mamh </w:t>
      </w:r>
      <w:r>
        <w:rPr>
          <w:rFonts w:hint="default" w:ascii="Times New Roman" w:hAnsi="Times New Roman" w:eastAsia="Consolas" w:cs="Times New Roman"/>
          <w:color w:val="0000FF"/>
          <w:sz w:val="26"/>
          <w:szCs w:val="26"/>
        </w:rPr>
        <w:t>from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 xml:space="preserve"> monhoc </w:t>
      </w:r>
      <w:r>
        <w:rPr>
          <w:rFonts w:hint="default" w:ascii="Times New Roman" w:hAnsi="Times New Roman" w:eastAsia="Consolas" w:cs="Times New Roman"/>
          <w:color w:val="0000FF"/>
          <w:sz w:val="26"/>
          <w:szCs w:val="26"/>
        </w:rPr>
        <w:t>where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 xml:space="preserve"> @mamh</w:t>
      </w:r>
      <w:r>
        <w:rPr>
          <w:rFonts w:hint="default" w:ascii="Times New Roman" w:hAnsi="Times New Roman" w:eastAsia="Consolas" w:cs="Times New Roman"/>
          <w:color w:val="808080"/>
          <w:sz w:val="26"/>
          <w:szCs w:val="26"/>
        </w:rPr>
        <w:t>=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>mamh</w:t>
      </w:r>
      <w:r>
        <w:rPr>
          <w:rFonts w:hint="default" w:ascii="Times New Roman" w:hAnsi="Times New Roman" w:eastAsia="Consolas" w:cs="Times New Roman"/>
          <w:color w:val="808080"/>
          <w:sz w:val="26"/>
          <w:szCs w:val="26"/>
        </w:rPr>
        <w:t>)</w:t>
      </w:r>
    </w:p>
    <w:p>
      <w:pPr>
        <w:spacing w:beforeLines="0" w:afterLines="0" w:line="360" w:lineRule="auto"/>
        <w:jc w:val="left"/>
        <w:rPr>
          <w:rFonts w:hint="default" w:ascii="Times New Roman" w:hAnsi="Times New Roman" w:eastAsia="Consolas" w:cs="Times New Roman"/>
          <w:color w:val="000000"/>
          <w:sz w:val="26"/>
          <w:szCs w:val="26"/>
        </w:rPr>
      </w:pP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 xml:space="preserve">     </w:t>
      </w:r>
      <w:r>
        <w:rPr>
          <w:rFonts w:hint="default" w:ascii="Times New Roman" w:hAnsi="Times New Roman" w:eastAsia="Consolas" w:cs="Times New Roman"/>
          <w:color w:val="0000FF"/>
          <w:sz w:val="26"/>
          <w:szCs w:val="26"/>
        </w:rPr>
        <w:t>begin</w:t>
      </w:r>
    </w:p>
    <w:p>
      <w:pPr>
        <w:spacing w:beforeLines="0" w:afterLines="0" w:line="360" w:lineRule="auto"/>
        <w:jc w:val="left"/>
        <w:rPr>
          <w:rFonts w:hint="default" w:ascii="Times New Roman" w:hAnsi="Times New Roman" w:eastAsia="Consolas" w:cs="Times New Roman"/>
          <w:color w:val="000000"/>
          <w:sz w:val="26"/>
          <w:szCs w:val="26"/>
        </w:rPr>
      </w:pP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ab/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 xml:space="preserve"> </w:t>
      </w:r>
      <w:r>
        <w:rPr>
          <w:rFonts w:hint="default" w:ascii="Times New Roman" w:hAnsi="Times New Roman" w:eastAsia="Consolas" w:cs="Times New Roman"/>
          <w:color w:val="0000FF"/>
          <w:sz w:val="26"/>
          <w:szCs w:val="26"/>
        </w:rPr>
        <w:t>print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 xml:space="preserve"> </w:t>
      </w:r>
      <w:r>
        <w:rPr>
          <w:rFonts w:hint="default" w:ascii="Times New Roman" w:hAnsi="Times New Roman" w:eastAsia="Consolas" w:cs="Times New Roman"/>
          <w:color w:val="FF0000"/>
          <w:sz w:val="26"/>
          <w:szCs w:val="26"/>
        </w:rPr>
        <w:t>N'Khong ton tai ma mon hoc nay'</w:t>
      </w:r>
    </w:p>
    <w:p>
      <w:pPr>
        <w:spacing w:beforeLines="0" w:afterLines="0" w:line="360" w:lineRule="auto"/>
        <w:jc w:val="left"/>
        <w:rPr>
          <w:rFonts w:hint="default" w:ascii="Times New Roman" w:hAnsi="Times New Roman" w:eastAsia="Consolas" w:cs="Times New Roman"/>
          <w:color w:val="000000"/>
          <w:sz w:val="26"/>
          <w:szCs w:val="26"/>
        </w:rPr>
      </w:pP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ab/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 xml:space="preserve"> </w:t>
      </w:r>
      <w:r>
        <w:rPr>
          <w:rFonts w:hint="default" w:ascii="Times New Roman" w:hAnsi="Times New Roman" w:eastAsia="Consolas" w:cs="Times New Roman"/>
          <w:color w:val="0000FF"/>
          <w:sz w:val="26"/>
          <w:szCs w:val="26"/>
        </w:rPr>
        <w:t>return</w:t>
      </w:r>
    </w:p>
    <w:p>
      <w:pPr>
        <w:spacing w:beforeLines="0" w:afterLines="0" w:line="360" w:lineRule="auto"/>
        <w:jc w:val="left"/>
        <w:rPr>
          <w:rFonts w:hint="default" w:ascii="Times New Roman" w:hAnsi="Times New Roman" w:eastAsia="Consolas" w:cs="Times New Roman"/>
          <w:color w:val="000000"/>
          <w:sz w:val="26"/>
          <w:szCs w:val="26"/>
        </w:rPr>
      </w:pP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ab/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 xml:space="preserve"> </w:t>
      </w:r>
      <w:r>
        <w:rPr>
          <w:rFonts w:hint="default" w:ascii="Times New Roman" w:hAnsi="Times New Roman" w:eastAsia="Consolas" w:cs="Times New Roman"/>
          <w:color w:val="0000FF"/>
          <w:sz w:val="26"/>
          <w:szCs w:val="26"/>
        </w:rPr>
        <w:t>end</w:t>
      </w:r>
    </w:p>
    <w:p>
      <w:pPr>
        <w:spacing w:beforeLines="0" w:afterLines="0" w:line="360" w:lineRule="auto"/>
        <w:jc w:val="left"/>
        <w:rPr>
          <w:rFonts w:hint="default" w:ascii="Times New Roman" w:hAnsi="Times New Roman" w:eastAsia="Consolas" w:cs="Times New Roman"/>
          <w:color w:val="000000"/>
          <w:sz w:val="26"/>
          <w:szCs w:val="26"/>
        </w:rPr>
      </w:pPr>
      <w:r>
        <w:rPr>
          <w:rFonts w:hint="default" w:ascii="Times New Roman" w:hAnsi="Times New Roman" w:eastAsia="Consolas" w:cs="Times New Roman"/>
          <w:color w:val="0000FF"/>
          <w:sz w:val="26"/>
          <w:szCs w:val="26"/>
        </w:rPr>
        <w:t>if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 xml:space="preserve"> </w:t>
      </w:r>
      <w:r>
        <w:rPr>
          <w:rFonts w:hint="default" w:ascii="Times New Roman" w:hAnsi="Times New Roman" w:eastAsia="Consolas" w:cs="Times New Roman"/>
          <w:color w:val="808080"/>
          <w:sz w:val="26"/>
          <w:szCs w:val="26"/>
        </w:rPr>
        <w:t>not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 xml:space="preserve"> </w:t>
      </w:r>
      <w:r>
        <w:rPr>
          <w:rFonts w:hint="default" w:ascii="Times New Roman" w:hAnsi="Times New Roman" w:eastAsia="Consolas" w:cs="Times New Roman"/>
          <w:color w:val="808080"/>
          <w:sz w:val="26"/>
          <w:szCs w:val="26"/>
        </w:rPr>
        <w:t>exists(</w:t>
      </w:r>
      <w:r>
        <w:rPr>
          <w:rFonts w:hint="default" w:ascii="Times New Roman" w:hAnsi="Times New Roman" w:eastAsia="Consolas" w:cs="Times New Roman"/>
          <w:color w:val="0000FF"/>
          <w:sz w:val="26"/>
          <w:szCs w:val="26"/>
        </w:rPr>
        <w:t>select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 xml:space="preserve"> makh </w:t>
      </w:r>
      <w:r>
        <w:rPr>
          <w:rFonts w:hint="default" w:ascii="Times New Roman" w:hAnsi="Times New Roman" w:eastAsia="Consolas" w:cs="Times New Roman"/>
          <w:color w:val="0000FF"/>
          <w:sz w:val="26"/>
          <w:szCs w:val="26"/>
        </w:rPr>
        <w:t>from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 xml:space="preserve"> khoa </w:t>
      </w:r>
      <w:r>
        <w:rPr>
          <w:rFonts w:hint="default" w:ascii="Times New Roman" w:hAnsi="Times New Roman" w:eastAsia="Consolas" w:cs="Times New Roman"/>
          <w:color w:val="0000FF"/>
          <w:sz w:val="26"/>
          <w:szCs w:val="26"/>
        </w:rPr>
        <w:t>where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 xml:space="preserve"> @makh</w:t>
      </w:r>
      <w:r>
        <w:rPr>
          <w:rFonts w:hint="default" w:ascii="Times New Roman" w:hAnsi="Times New Roman" w:eastAsia="Consolas" w:cs="Times New Roman"/>
          <w:color w:val="808080"/>
          <w:sz w:val="26"/>
          <w:szCs w:val="26"/>
        </w:rPr>
        <w:t>=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>makh</w:t>
      </w:r>
      <w:r>
        <w:rPr>
          <w:rFonts w:hint="default" w:ascii="Times New Roman" w:hAnsi="Times New Roman" w:eastAsia="Consolas" w:cs="Times New Roman"/>
          <w:color w:val="808080"/>
          <w:sz w:val="26"/>
          <w:szCs w:val="26"/>
        </w:rPr>
        <w:t>)</w:t>
      </w:r>
    </w:p>
    <w:p>
      <w:pPr>
        <w:spacing w:beforeLines="0" w:afterLines="0" w:line="360" w:lineRule="auto"/>
        <w:jc w:val="left"/>
        <w:rPr>
          <w:rFonts w:hint="default" w:ascii="Times New Roman" w:hAnsi="Times New Roman" w:eastAsia="Consolas" w:cs="Times New Roman"/>
          <w:color w:val="000000"/>
          <w:sz w:val="26"/>
          <w:szCs w:val="26"/>
        </w:rPr>
      </w:pP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 xml:space="preserve">   </w:t>
      </w:r>
      <w:r>
        <w:rPr>
          <w:rFonts w:hint="default" w:ascii="Times New Roman" w:hAnsi="Times New Roman" w:eastAsia="Consolas" w:cs="Times New Roman"/>
          <w:color w:val="0000FF"/>
          <w:sz w:val="26"/>
          <w:szCs w:val="26"/>
        </w:rPr>
        <w:t>begin</w:t>
      </w:r>
    </w:p>
    <w:p>
      <w:pPr>
        <w:spacing w:beforeLines="0" w:afterLines="0" w:line="360" w:lineRule="auto"/>
        <w:jc w:val="left"/>
        <w:rPr>
          <w:rFonts w:hint="default" w:ascii="Times New Roman" w:hAnsi="Times New Roman" w:eastAsia="Consolas" w:cs="Times New Roman"/>
          <w:color w:val="000000"/>
          <w:sz w:val="26"/>
          <w:szCs w:val="26"/>
        </w:rPr>
      </w:pP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 xml:space="preserve">     </w:t>
      </w:r>
      <w:r>
        <w:rPr>
          <w:rFonts w:hint="default" w:ascii="Times New Roman" w:hAnsi="Times New Roman" w:eastAsia="Consolas" w:cs="Times New Roman"/>
          <w:color w:val="0000FF"/>
          <w:sz w:val="26"/>
          <w:szCs w:val="26"/>
        </w:rPr>
        <w:t>print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 xml:space="preserve"> </w:t>
      </w:r>
      <w:r>
        <w:rPr>
          <w:rFonts w:hint="default" w:ascii="Times New Roman" w:hAnsi="Times New Roman" w:eastAsia="Consolas" w:cs="Times New Roman"/>
          <w:color w:val="FF0000"/>
          <w:sz w:val="26"/>
          <w:szCs w:val="26"/>
        </w:rPr>
        <w:t>N'Ma khoa khong ton tai'</w:t>
      </w:r>
    </w:p>
    <w:p>
      <w:pPr>
        <w:spacing w:beforeLines="0" w:afterLines="0" w:line="360" w:lineRule="auto"/>
        <w:jc w:val="left"/>
        <w:rPr>
          <w:rFonts w:hint="default" w:ascii="Times New Roman" w:hAnsi="Times New Roman" w:eastAsia="Consolas" w:cs="Times New Roman"/>
          <w:color w:val="000000"/>
          <w:sz w:val="26"/>
          <w:szCs w:val="26"/>
        </w:rPr>
      </w:pP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ab/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 xml:space="preserve"> </w:t>
      </w:r>
      <w:r>
        <w:rPr>
          <w:rFonts w:hint="default" w:ascii="Times New Roman" w:hAnsi="Times New Roman" w:eastAsia="Consolas" w:cs="Times New Roman"/>
          <w:color w:val="0000FF"/>
          <w:sz w:val="26"/>
          <w:szCs w:val="26"/>
        </w:rPr>
        <w:t>return</w:t>
      </w:r>
    </w:p>
    <w:p>
      <w:pPr>
        <w:spacing w:beforeLines="0" w:afterLines="0" w:line="360" w:lineRule="auto"/>
        <w:jc w:val="left"/>
        <w:rPr>
          <w:rFonts w:hint="default" w:ascii="Times New Roman" w:hAnsi="Times New Roman" w:eastAsia="Consolas" w:cs="Times New Roman"/>
          <w:color w:val="000000"/>
          <w:sz w:val="26"/>
          <w:szCs w:val="26"/>
        </w:rPr>
      </w:pP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ab/>
      </w:r>
      <w:r>
        <w:rPr>
          <w:rFonts w:hint="default" w:ascii="Times New Roman" w:hAnsi="Times New Roman" w:eastAsia="Consolas" w:cs="Times New Roman"/>
          <w:color w:val="0000FF"/>
          <w:sz w:val="26"/>
          <w:szCs w:val="26"/>
        </w:rPr>
        <w:t>end</w:t>
      </w:r>
    </w:p>
    <w:p>
      <w:pPr>
        <w:spacing w:beforeLines="0" w:afterLines="0" w:line="360" w:lineRule="auto"/>
        <w:jc w:val="left"/>
        <w:rPr>
          <w:rFonts w:hint="default" w:ascii="Times New Roman" w:hAnsi="Times New Roman" w:eastAsia="Consolas" w:cs="Times New Roman"/>
          <w:color w:val="000000"/>
          <w:sz w:val="26"/>
          <w:szCs w:val="26"/>
        </w:rPr>
      </w:pPr>
      <w:r>
        <w:rPr>
          <w:rFonts w:hint="default" w:ascii="Times New Roman" w:hAnsi="Times New Roman" w:eastAsia="Consolas" w:cs="Times New Roman"/>
          <w:color w:val="0000FF"/>
          <w:sz w:val="26"/>
          <w:szCs w:val="26"/>
        </w:rPr>
        <w:t>select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 xml:space="preserve"> </w:t>
      </w:r>
      <w:r>
        <w:rPr>
          <w:rFonts w:hint="default" w:ascii="Times New Roman" w:hAnsi="Times New Roman" w:eastAsia="Consolas" w:cs="Times New Roman"/>
          <w:color w:val="FF00FF"/>
          <w:sz w:val="26"/>
          <w:szCs w:val="26"/>
        </w:rPr>
        <w:t>avg</w:t>
      </w:r>
      <w:r>
        <w:rPr>
          <w:rFonts w:hint="default" w:ascii="Times New Roman" w:hAnsi="Times New Roman" w:eastAsia="Consolas" w:cs="Times New Roman"/>
          <w:color w:val="808080"/>
          <w:sz w:val="26"/>
          <w:szCs w:val="26"/>
        </w:rPr>
        <w:t>(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>diem</w:t>
      </w:r>
      <w:r>
        <w:rPr>
          <w:rFonts w:hint="default" w:ascii="Times New Roman" w:hAnsi="Times New Roman" w:eastAsia="Consolas" w:cs="Times New Roman"/>
          <w:color w:val="808080"/>
          <w:sz w:val="26"/>
          <w:szCs w:val="26"/>
        </w:rPr>
        <w:t>)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 xml:space="preserve"> </w:t>
      </w:r>
      <w:r>
        <w:rPr>
          <w:rFonts w:hint="default" w:ascii="Times New Roman" w:hAnsi="Times New Roman" w:eastAsia="Consolas" w:cs="Times New Roman"/>
          <w:color w:val="0000FF"/>
          <w:sz w:val="26"/>
          <w:szCs w:val="26"/>
        </w:rPr>
        <w:t>as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 xml:space="preserve"> </w:t>
      </w:r>
      <w:r>
        <w:rPr>
          <w:rFonts w:hint="default" w:ascii="Times New Roman" w:hAnsi="Times New Roman" w:eastAsia="Consolas" w:cs="Times New Roman"/>
          <w:color w:val="FF0000"/>
          <w:sz w:val="26"/>
          <w:szCs w:val="26"/>
        </w:rPr>
        <w:t>'DiemTrungBinh'</w:t>
      </w:r>
    </w:p>
    <w:p>
      <w:pPr>
        <w:spacing w:beforeLines="0" w:afterLines="0" w:line="360" w:lineRule="auto"/>
        <w:jc w:val="left"/>
        <w:rPr>
          <w:rFonts w:hint="default" w:ascii="Times New Roman" w:hAnsi="Times New Roman" w:eastAsia="Consolas" w:cs="Times New Roman"/>
          <w:color w:val="000000"/>
          <w:sz w:val="26"/>
          <w:szCs w:val="26"/>
        </w:rPr>
      </w:pPr>
      <w:r>
        <w:rPr>
          <w:rFonts w:hint="default" w:ascii="Times New Roman" w:hAnsi="Times New Roman" w:eastAsia="Consolas" w:cs="Times New Roman"/>
          <w:color w:val="0000FF"/>
          <w:sz w:val="26"/>
          <w:szCs w:val="26"/>
        </w:rPr>
        <w:t>from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 xml:space="preserve"> sinhvien sv </w:t>
      </w:r>
      <w:r>
        <w:rPr>
          <w:rFonts w:hint="default" w:ascii="Times New Roman" w:hAnsi="Times New Roman" w:eastAsia="Consolas" w:cs="Times New Roman"/>
          <w:color w:val="808080"/>
          <w:sz w:val="26"/>
          <w:szCs w:val="26"/>
        </w:rPr>
        <w:t>inner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 xml:space="preserve"> </w:t>
      </w:r>
      <w:r>
        <w:rPr>
          <w:rFonts w:hint="default" w:ascii="Times New Roman" w:hAnsi="Times New Roman" w:eastAsia="Consolas" w:cs="Times New Roman"/>
          <w:color w:val="808080"/>
          <w:sz w:val="26"/>
          <w:szCs w:val="26"/>
        </w:rPr>
        <w:t>join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 xml:space="preserve"> ketqua kq </w:t>
      </w:r>
      <w:r>
        <w:rPr>
          <w:rFonts w:hint="default" w:ascii="Times New Roman" w:hAnsi="Times New Roman" w:eastAsia="Consolas" w:cs="Times New Roman"/>
          <w:color w:val="0000FF"/>
          <w:sz w:val="26"/>
          <w:szCs w:val="26"/>
        </w:rPr>
        <w:t>on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 xml:space="preserve"> sv</w:t>
      </w:r>
      <w:r>
        <w:rPr>
          <w:rFonts w:hint="default" w:ascii="Times New Roman" w:hAnsi="Times New Roman" w:eastAsia="Consolas" w:cs="Times New Roman"/>
          <w:color w:val="808080"/>
          <w:sz w:val="26"/>
          <w:szCs w:val="26"/>
        </w:rPr>
        <w:t>.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>masv</w:t>
      </w:r>
      <w:r>
        <w:rPr>
          <w:rFonts w:hint="default" w:ascii="Times New Roman" w:hAnsi="Times New Roman" w:eastAsia="Consolas" w:cs="Times New Roman"/>
          <w:color w:val="808080"/>
          <w:sz w:val="26"/>
          <w:szCs w:val="26"/>
        </w:rPr>
        <w:t>=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>kq</w:t>
      </w:r>
      <w:r>
        <w:rPr>
          <w:rFonts w:hint="default" w:ascii="Times New Roman" w:hAnsi="Times New Roman" w:eastAsia="Consolas" w:cs="Times New Roman"/>
          <w:color w:val="808080"/>
          <w:sz w:val="26"/>
          <w:szCs w:val="26"/>
        </w:rPr>
        <w:t>.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>masv</w:t>
      </w:r>
    </w:p>
    <w:p>
      <w:pPr>
        <w:spacing w:beforeLines="0" w:afterLines="0" w:line="360" w:lineRule="auto"/>
        <w:jc w:val="left"/>
        <w:rPr>
          <w:rFonts w:hint="default" w:ascii="Times New Roman" w:hAnsi="Times New Roman" w:eastAsia="Consolas" w:cs="Times New Roman"/>
          <w:color w:val="000000"/>
          <w:sz w:val="26"/>
          <w:szCs w:val="26"/>
        </w:rPr>
      </w:pP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 xml:space="preserve">     </w:t>
      </w:r>
      <w:r>
        <w:rPr>
          <w:rFonts w:hint="default" w:ascii="Times New Roman" w:hAnsi="Times New Roman" w:eastAsia="Consolas" w:cs="Times New Roman"/>
          <w:color w:val="808080"/>
          <w:sz w:val="26"/>
          <w:szCs w:val="26"/>
        </w:rPr>
        <w:t>inner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 xml:space="preserve"> </w:t>
      </w:r>
      <w:r>
        <w:rPr>
          <w:rFonts w:hint="default" w:ascii="Times New Roman" w:hAnsi="Times New Roman" w:eastAsia="Consolas" w:cs="Times New Roman"/>
          <w:color w:val="808080"/>
          <w:sz w:val="26"/>
          <w:szCs w:val="26"/>
        </w:rPr>
        <w:t>join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 xml:space="preserve"> monhoc mh </w:t>
      </w:r>
      <w:r>
        <w:rPr>
          <w:rFonts w:hint="default" w:ascii="Times New Roman" w:hAnsi="Times New Roman" w:eastAsia="Consolas" w:cs="Times New Roman"/>
          <w:color w:val="0000FF"/>
          <w:sz w:val="26"/>
          <w:szCs w:val="26"/>
        </w:rPr>
        <w:t>on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 xml:space="preserve"> kq</w:t>
      </w:r>
      <w:r>
        <w:rPr>
          <w:rFonts w:hint="default" w:ascii="Times New Roman" w:hAnsi="Times New Roman" w:eastAsia="Consolas" w:cs="Times New Roman"/>
          <w:color w:val="808080"/>
          <w:sz w:val="26"/>
          <w:szCs w:val="26"/>
        </w:rPr>
        <w:t>.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>mamh</w:t>
      </w:r>
      <w:r>
        <w:rPr>
          <w:rFonts w:hint="default" w:ascii="Times New Roman" w:hAnsi="Times New Roman" w:eastAsia="Consolas" w:cs="Times New Roman"/>
          <w:color w:val="808080"/>
          <w:sz w:val="26"/>
          <w:szCs w:val="26"/>
        </w:rPr>
        <w:t>=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>mh</w:t>
      </w:r>
      <w:r>
        <w:rPr>
          <w:rFonts w:hint="default" w:ascii="Times New Roman" w:hAnsi="Times New Roman" w:eastAsia="Consolas" w:cs="Times New Roman"/>
          <w:color w:val="808080"/>
          <w:sz w:val="26"/>
          <w:szCs w:val="26"/>
        </w:rPr>
        <w:t>.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>mamh</w:t>
      </w:r>
    </w:p>
    <w:p>
      <w:pPr>
        <w:spacing w:beforeLines="0" w:afterLines="0" w:line="360" w:lineRule="auto"/>
        <w:jc w:val="left"/>
        <w:rPr>
          <w:rFonts w:hint="default" w:ascii="Times New Roman" w:hAnsi="Times New Roman" w:eastAsia="Consolas" w:cs="Times New Roman"/>
          <w:color w:val="000000"/>
          <w:sz w:val="26"/>
          <w:szCs w:val="26"/>
        </w:rPr>
      </w:pPr>
      <w:r>
        <w:rPr>
          <w:rFonts w:hint="default" w:ascii="Times New Roman" w:hAnsi="Times New Roman" w:eastAsia="Consolas" w:cs="Times New Roman"/>
          <w:color w:val="0000FF"/>
          <w:sz w:val="26"/>
          <w:szCs w:val="26"/>
        </w:rPr>
        <w:t>where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 xml:space="preserve"> @mamh</w:t>
      </w:r>
      <w:r>
        <w:rPr>
          <w:rFonts w:hint="default" w:ascii="Times New Roman" w:hAnsi="Times New Roman" w:eastAsia="Consolas" w:cs="Times New Roman"/>
          <w:color w:val="808080"/>
          <w:sz w:val="26"/>
          <w:szCs w:val="26"/>
        </w:rPr>
        <w:t>=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>mh</w:t>
      </w:r>
      <w:r>
        <w:rPr>
          <w:rFonts w:hint="default" w:ascii="Times New Roman" w:hAnsi="Times New Roman" w:eastAsia="Consolas" w:cs="Times New Roman"/>
          <w:color w:val="808080"/>
          <w:sz w:val="26"/>
          <w:szCs w:val="26"/>
        </w:rPr>
        <w:t>.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 xml:space="preserve">mamh </w:t>
      </w:r>
      <w:r>
        <w:rPr>
          <w:rFonts w:hint="default" w:ascii="Times New Roman" w:hAnsi="Times New Roman" w:eastAsia="Consolas" w:cs="Times New Roman"/>
          <w:color w:val="808080"/>
          <w:sz w:val="26"/>
          <w:szCs w:val="26"/>
        </w:rPr>
        <w:t>and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 xml:space="preserve"> @makh</w:t>
      </w:r>
      <w:r>
        <w:rPr>
          <w:rFonts w:hint="default" w:ascii="Times New Roman" w:hAnsi="Times New Roman" w:eastAsia="Consolas" w:cs="Times New Roman"/>
          <w:color w:val="808080"/>
          <w:sz w:val="26"/>
          <w:szCs w:val="26"/>
        </w:rPr>
        <w:t>=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>makh</w:t>
      </w:r>
    </w:p>
    <w:p>
      <w:pPr>
        <w:spacing w:beforeLines="0" w:afterLines="0" w:line="360" w:lineRule="auto"/>
        <w:jc w:val="left"/>
        <w:rPr>
          <w:rFonts w:hint="default" w:ascii="Times New Roman" w:hAnsi="Times New Roman" w:eastAsia="Consolas" w:cs="Times New Roman"/>
          <w:color w:val="000000"/>
          <w:sz w:val="26"/>
          <w:szCs w:val="26"/>
        </w:rPr>
      </w:pPr>
      <w:r>
        <w:rPr>
          <w:rFonts w:hint="default" w:ascii="Times New Roman" w:hAnsi="Times New Roman" w:eastAsia="Consolas" w:cs="Times New Roman"/>
          <w:color w:val="0000FF"/>
          <w:sz w:val="26"/>
          <w:szCs w:val="26"/>
        </w:rPr>
        <w:t>go</w:t>
      </w:r>
    </w:p>
    <w:p>
      <w:pPr>
        <w:spacing w:line="360" w:lineRule="auto"/>
        <w:jc w:val="both"/>
        <w:rPr>
          <w:rFonts w:hint="default"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hint="default" w:ascii="Times New Roman" w:hAnsi="Times New Roman" w:eastAsia="Consolas" w:cs="Times New Roman"/>
          <w:color w:val="0000FF"/>
          <w:sz w:val="26"/>
          <w:szCs w:val="26"/>
        </w:rPr>
        <w:t>exec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 xml:space="preserve"> sp_DTB</w:t>
      </w:r>
      <w:r>
        <w:rPr>
          <w:rFonts w:hint="default" w:ascii="Times New Roman" w:hAnsi="Times New Roman" w:eastAsia="Consolas" w:cs="Times New Roman"/>
          <w:color w:val="0000FF"/>
          <w:sz w:val="26"/>
          <w:szCs w:val="26"/>
        </w:rPr>
        <w:t xml:space="preserve"> </w:t>
      </w:r>
      <w:r>
        <w:rPr>
          <w:rFonts w:hint="default" w:ascii="Times New Roman" w:hAnsi="Times New Roman" w:eastAsia="Consolas" w:cs="Times New Roman"/>
          <w:color w:val="FF0000"/>
          <w:sz w:val="26"/>
          <w:szCs w:val="26"/>
        </w:rPr>
        <w:t>'01'</w:t>
      </w:r>
      <w:r>
        <w:rPr>
          <w:rFonts w:hint="default" w:ascii="Times New Roman" w:hAnsi="Times New Roman" w:eastAsia="Consolas" w:cs="Times New Roman"/>
          <w:color w:val="808080"/>
          <w:sz w:val="26"/>
          <w:szCs w:val="26"/>
        </w:rPr>
        <w:t>,</w:t>
      </w:r>
      <w:r>
        <w:rPr>
          <w:rFonts w:hint="default" w:ascii="Times New Roman" w:hAnsi="Times New Roman" w:eastAsia="Consolas" w:cs="Times New Roman"/>
          <w:color w:val="000000"/>
          <w:sz w:val="26"/>
          <w:szCs w:val="26"/>
        </w:rPr>
        <w:t xml:space="preserve"> </w:t>
      </w:r>
      <w:r>
        <w:rPr>
          <w:rFonts w:hint="default" w:ascii="Times New Roman" w:hAnsi="Times New Roman" w:eastAsia="Consolas" w:cs="Times New Roman"/>
          <w:color w:val="FF0000"/>
          <w:sz w:val="26"/>
          <w:szCs w:val="26"/>
        </w:rPr>
        <w:t>N'TH'</w:t>
      </w:r>
    </w:p>
    <w:sectPr>
      <w:pgSz w:w="12240" w:h="15840"/>
      <w:pgMar w:top="1134" w:right="1134" w:bottom="1134" w:left="1134" w:header="720" w:footer="720" w:gutter="0"/>
      <w:paperSrc/>
      <w:pgNumType w:fmt="decimal" w:start="1"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6"/>
  <w:displayBackgroundShape w:val="1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rawingGridVerticalSpacing w:val="156"/>
  <w:displayHorizontalDrawingGridEvery w:val="1"/>
  <w:displayVerticalDrawingGridEvery w:val="1"/>
  <w:characterSpacingControl w:val="doNotCompress"/>
  <w:compat>
    <w:spaceForUL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0CCE337E"/>
    <w:rsid w:val="154B785C"/>
    <w:rsid w:val="1DE52F22"/>
    <w:rsid w:val="2478539F"/>
    <w:rsid w:val="33B30BC6"/>
    <w:rsid w:val="533A0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qFormat="1"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qFormat="1"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qFormat="1"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qFormat="1"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qFormat="1"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qFormat="1" w:unhideWhenUsed="0" w:uiPriority="0" w:semiHidden="0" w:name="Body Text 2"/>
    <w:lsdException w:qFormat="1"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qFormat="1" w:unhideWhenUsed="0" w:uiPriority="0" w:semiHidden="0" w:name="HTML Acronym"/>
    <w:lsdException w:unhideWhenUsed="0" w:uiPriority="0" w:semiHidden="0" w:name="HTML Address"/>
    <w:lsdException w:qFormat="1" w:unhideWhenUsed="0" w:uiPriority="0" w:semiHidden="0" w:name="HTML Cite"/>
    <w:lsdException w:unhideWhenUsed="0" w:uiPriority="0" w:semiHidden="0" w:name="HTML Code"/>
    <w:lsdException w:qFormat="1"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qFormat="1" w:unhideWhenUsed="0" w:uiPriority="0" w:semiHidden="0" w:name="HTML Sample"/>
    <w:lsdException w:qFormat="1"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qFormat="1"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qFormat="1"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qFormat="1"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qFormat="1"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uiPriority w:val="0"/>
  </w:style>
  <w:style w:type="table" w:default="1" w:styleId="1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qFormat/>
    <w:uiPriority w:val="0"/>
    <w:rPr>
      <w:sz w:val="16"/>
      <w:szCs w:val="16"/>
    </w:rPr>
  </w:style>
  <w:style w:type="paragraph" w:styleId="14">
    <w:name w:val="Block Text"/>
    <w:basedOn w:val="1"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uiPriority w:val="0"/>
    <w:pPr>
      <w:spacing w:after="120"/>
    </w:pPr>
  </w:style>
  <w:style w:type="paragraph" w:styleId="16">
    <w:name w:val="Body Text 2"/>
    <w:basedOn w:val="1"/>
    <w:qFormat/>
    <w:uiPriority w:val="0"/>
    <w:pPr>
      <w:spacing w:after="120" w:line="480" w:lineRule="auto"/>
    </w:pPr>
  </w:style>
  <w:style w:type="paragraph" w:styleId="17">
    <w:name w:val="Body Text 3"/>
    <w:basedOn w:val="1"/>
    <w:qFormat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uiPriority w:val="0"/>
    <w:pPr>
      <w:ind w:firstLine="420" w:firstLineChars="100"/>
    </w:pPr>
  </w:style>
  <w:style w:type="paragraph" w:styleId="19">
    <w:name w:val="Body Text Indent"/>
    <w:basedOn w:val="1"/>
    <w:uiPriority w:val="0"/>
    <w:pPr>
      <w:spacing w:after="120"/>
      <w:ind w:left="420" w:leftChars="200"/>
    </w:pPr>
  </w:style>
  <w:style w:type="paragraph" w:styleId="20">
    <w:name w:val="Body Text First Indent 2"/>
    <w:basedOn w:val="19"/>
    <w:uiPriority w:val="0"/>
    <w:pPr>
      <w:ind w:firstLine="420" w:firstLineChars="200"/>
    </w:pPr>
  </w:style>
  <w:style w:type="paragraph" w:styleId="21">
    <w:name w:val="Body Text Indent 2"/>
    <w:basedOn w:val="1"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qFormat/>
    <w:uiPriority w:val="0"/>
    <w:pPr>
      <w:ind w:left="100" w:leftChars="2100"/>
    </w:pPr>
  </w:style>
  <w:style w:type="character" w:styleId="25">
    <w:name w:val="annotation reference"/>
    <w:basedOn w:val="11"/>
    <w:qFormat/>
    <w:uiPriority w:val="0"/>
    <w:rPr>
      <w:sz w:val="21"/>
      <w:szCs w:val="21"/>
    </w:rPr>
  </w:style>
  <w:style w:type="paragraph" w:styleId="26">
    <w:name w:val="annotation text"/>
    <w:basedOn w:val="1"/>
    <w:uiPriority w:val="0"/>
    <w:pPr>
      <w:jc w:val="left"/>
    </w:pPr>
  </w:style>
  <w:style w:type="paragraph" w:styleId="27">
    <w:name w:val="annotation subject"/>
    <w:basedOn w:val="26"/>
    <w:next w:val="26"/>
    <w:uiPriority w:val="0"/>
    <w:rPr>
      <w:b/>
      <w:bCs/>
    </w:rPr>
  </w:style>
  <w:style w:type="paragraph" w:styleId="28">
    <w:name w:val="Date"/>
    <w:basedOn w:val="1"/>
    <w:next w:val="1"/>
    <w:uiPriority w:val="0"/>
    <w:pPr>
      <w:ind w:left="100" w:leftChars="2500"/>
    </w:pPr>
  </w:style>
  <w:style w:type="paragraph" w:styleId="29">
    <w:name w:val="Document Map"/>
    <w:basedOn w:val="1"/>
    <w:uiPriority w:val="0"/>
    <w:pPr>
      <w:shd w:val="clear" w:color="auto" w:fill="000080"/>
    </w:pPr>
  </w:style>
  <w:style w:type="paragraph" w:styleId="30">
    <w:name w:val="E-mail Signature"/>
    <w:basedOn w:val="1"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uiPriority w:val="0"/>
    <w:rPr>
      <w:vertAlign w:val="superscript"/>
    </w:rPr>
  </w:style>
  <w:style w:type="paragraph" w:styleId="33">
    <w:name w:val="endnote text"/>
    <w:basedOn w:val="1"/>
    <w:uiPriority w:val="0"/>
    <w:pPr>
      <w:snapToGrid w:val="0"/>
      <w:jc w:val="left"/>
    </w:pPr>
  </w:style>
  <w:style w:type="paragraph" w:styleId="34">
    <w:name w:val="envelope address"/>
    <w:basedOn w:val="1"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uiPriority w:val="0"/>
    <w:rPr>
      <w:color w:val="800080"/>
      <w:u w:val="single"/>
    </w:rPr>
  </w:style>
  <w:style w:type="paragraph" w:styleId="37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uiPriority w:val="0"/>
    <w:rPr>
      <w:vertAlign w:val="superscript"/>
    </w:rPr>
  </w:style>
  <w:style w:type="paragraph" w:styleId="39">
    <w:name w:val="footnote text"/>
    <w:basedOn w:val="1"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qFormat/>
    <w:uiPriority w:val="0"/>
  </w:style>
  <w:style w:type="paragraph" w:styleId="42">
    <w:name w:val="HTML Address"/>
    <w:basedOn w:val="1"/>
    <w:uiPriority w:val="0"/>
    <w:rPr>
      <w:i/>
      <w:iCs/>
    </w:rPr>
  </w:style>
  <w:style w:type="character" w:styleId="43">
    <w:name w:val="HTML Cite"/>
    <w:basedOn w:val="11"/>
    <w:qFormat/>
    <w:uiPriority w:val="0"/>
    <w:rPr>
      <w:i/>
      <w:iCs/>
    </w:rPr>
  </w:style>
  <w:style w:type="character" w:styleId="44">
    <w:name w:val="HTML Code"/>
    <w:basedOn w:val="11"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qFormat/>
    <w:uiPriority w:val="0"/>
    <w:rPr>
      <w:i/>
      <w:iCs/>
    </w:rPr>
  </w:style>
  <w:style w:type="character" w:styleId="46">
    <w:name w:val="HTML Keyboard"/>
    <w:basedOn w:val="11"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uiPriority w:val="0"/>
    <w:rPr>
      <w:rFonts w:ascii="Courier New" w:hAnsi="Courier New" w:cs="Courier New"/>
      <w:sz w:val="20"/>
    </w:rPr>
  </w:style>
  <w:style w:type="character" w:styleId="48">
    <w:name w:val="HTML Sample"/>
    <w:basedOn w:val="11"/>
    <w:qFormat/>
    <w:uiPriority w:val="0"/>
    <w:rPr>
      <w:rFonts w:ascii="Courier New" w:hAnsi="Courier New" w:cs="Courier New"/>
    </w:rPr>
  </w:style>
  <w:style w:type="character" w:styleId="49">
    <w:name w:val="HTML Typewriter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uiPriority w:val="0"/>
    <w:rPr>
      <w:i/>
      <w:iCs/>
    </w:rPr>
  </w:style>
  <w:style w:type="character" w:styleId="51">
    <w:name w:val="Hyperlink"/>
    <w:basedOn w:val="11"/>
    <w:uiPriority w:val="0"/>
    <w:rPr>
      <w:color w:val="0000FF"/>
      <w:u w:val="single"/>
    </w:rPr>
  </w:style>
  <w:style w:type="paragraph" w:styleId="52">
    <w:name w:val="index 1"/>
    <w:basedOn w:val="1"/>
    <w:next w:val="1"/>
    <w:qFormat/>
    <w:uiPriority w:val="0"/>
  </w:style>
  <w:style w:type="paragraph" w:styleId="53">
    <w:name w:val="index 2"/>
    <w:basedOn w:val="1"/>
    <w:next w:val="1"/>
    <w:uiPriority w:val="0"/>
    <w:pPr>
      <w:ind w:left="200" w:leftChars="200"/>
    </w:pPr>
  </w:style>
  <w:style w:type="paragraph" w:styleId="54">
    <w:name w:val="index 3"/>
    <w:basedOn w:val="1"/>
    <w:next w:val="1"/>
    <w:uiPriority w:val="0"/>
    <w:pPr>
      <w:ind w:left="400" w:leftChars="400"/>
    </w:pPr>
  </w:style>
  <w:style w:type="paragraph" w:styleId="55">
    <w:name w:val="index 4"/>
    <w:basedOn w:val="1"/>
    <w:next w:val="1"/>
    <w:uiPriority w:val="0"/>
    <w:pPr>
      <w:ind w:left="600" w:leftChars="600"/>
    </w:pPr>
  </w:style>
  <w:style w:type="paragraph" w:styleId="56">
    <w:name w:val="index 5"/>
    <w:basedOn w:val="1"/>
    <w:next w:val="1"/>
    <w:uiPriority w:val="0"/>
    <w:pPr>
      <w:ind w:left="800" w:leftChars="800"/>
    </w:pPr>
  </w:style>
  <w:style w:type="paragraph" w:styleId="57">
    <w:name w:val="index 6"/>
    <w:basedOn w:val="1"/>
    <w:next w:val="1"/>
    <w:uiPriority w:val="0"/>
    <w:pPr>
      <w:ind w:left="1000" w:leftChars="1000"/>
    </w:pPr>
  </w:style>
  <w:style w:type="paragraph" w:styleId="58">
    <w:name w:val="index 7"/>
    <w:basedOn w:val="1"/>
    <w:next w:val="1"/>
    <w:qFormat/>
    <w:uiPriority w:val="0"/>
    <w:pPr>
      <w:ind w:left="1200" w:leftChars="1200"/>
    </w:pPr>
  </w:style>
  <w:style w:type="paragraph" w:styleId="59">
    <w:name w:val="index 8"/>
    <w:basedOn w:val="1"/>
    <w:next w:val="1"/>
    <w:uiPriority w:val="0"/>
    <w:pPr>
      <w:ind w:left="1400" w:leftChars="1400"/>
    </w:pPr>
  </w:style>
  <w:style w:type="paragraph" w:styleId="60">
    <w:name w:val="index 9"/>
    <w:basedOn w:val="1"/>
    <w:next w:val="1"/>
    <w:uiPriority w:val="0"/>
    <w:pPr>
      <w:ind w:left="1600" w:leftChars="1600"/>
    </w:pPr>
  </w:style>
  <w:style w:type="paragraph" w:styleId="61">
    <w:name w:val="index heading"/>
    <w:basedOn w:val="1"/>
    <w:next w:val="52"/>
    <w:uiPriority w:val="0"/>
    <w:rPr>
      <w:rFonts w:ascii="Arial" w:hAnsi="Arial" w:cs="Arial"/>
      <w:b/>
      <w:bCs/>
    </w:rPr>
  </w:style>
  <w:style w:type="character" w:styleId="62">
    <w:name w:val="line number"/>
    <w:basedOn w:val="11"/>
    <w:qFormat/>
    <w:uiPriority w:val="0"/>
  </w:style>
  <w:style w:type="paragraph" w:styleId="63">
    <w:name w:val="List"/>
    <w:basedOn w:val="1"/>
    <w:uiPriority w:val="0"/>
    <w:pPr>
      <w:ind w:left="200" w:hanging="200" w:hangingChars="200"/>
    </w:pPr>
  </w:style>
  <w:style w:type="paragraph" w:styleId="64">
    <w:name w:val="List 2"/>
    <w:basedOn w:val="1"/>
    <w:qFormat/>
    <w:uiPriority w:val="0"/>
    <w:pPr>
      <w:ind w:left="100" w:leftChars="200" w:hanging="200" w:hangingChars="200"/>
    </w:pPr>
  </w:style>
  <w:style w:type="paragraph" w:styleId="65">
    <w:name w:val="List 3"/>
    <w:basedOn w:val="1"/>
    <w:uiPriority w:val="0"/>
    <w:pPr>
      <w:ind w:left="100" w:leftChars="400" w:hanging="200" w:hangingChars="200"/>
    </w:pPr>
  </w:style>
  <w:style w:type="paragraph" w:styleId="66">
    <w:name w:val="List 4"/>
    <w:basedOn w:val="1"/>
    <w:uiPriority w:val="0"/>
    <w:pPr>
      <w:ind w:left="100" w:leftChars="600" w:hanging="200" w:hangingChars="200"/>
    </w:pPr>
  </w:style>
  <w:style w:type="paragraph" w:styleId="67">
    <w:name w:val="List 5"/>
    <w:basedOn w:val="1"/>
    <w:uiPriority w:val="0"/>
    <w:pPr>
      <w:ind w:left="100" w:leftChars="800" w:hanging="200" w:hangingChars="200"/>
    </w:pPr>
  </w:style>
  <w:style w:type="paragraph" w:styleId="68">
    <w:name w:val="List Bullet"/>
    <w:basedOn w:val="1"/>
    <w:uiPriority w:val="0"/>
    <w:pPr>
      <w:numPr>
        <w:ilvl w:val="0"/>
        <w:numId w:val="1"/>
      </w:numPr>
    </w:pPr>
  </w:style>
  <w:style w:type="paragraph" w:styleId="69">
    <w:name w:val="List Bullet 2"/>
    <w:basedOn w:val="1"/>
    <w:uiPriority w:val="0"/>
    <w:pPr>
      <w:numPr>
        <w:ilvl w:val="0"/>
        <w:numId w:val="2"/>
      </w:numPr>
    </w:pPr>
  </w:style>
  <w:style w:type="paragraph" w:styleId="70">
    <w:name w:val="List Bullet 3"/>
    <w:basedOn w:val="1"/>
    <w:uiPriority w:val="0"/>
    <w:pPr>
      <w:numPr>
        <w:ilvl w:val="0"/>
        <w:numId w:val="3"/>
      </w:numPr>
    </w:pPr>
  </w:style>
  <w:style w:type="paragraph" w:styleId="71">
    <w:name w:val="List Bullet 4"/>
    <w:basedOn w:val="1"/>
    <w:uiPriority w:val="0"/>
    <w:pPr>
      <w:numPr>
        <w:ilvl w:val="0"/>
        <w:numId w:val="4"/>
      </w:numPr>
    </w:pPr>
  </w:style>
  <w:style w:type="paragraph" w:styleId="72">
    <w:name w:val="List Bullet 5"/>
    <w:basedOn w:val="1"/>
    <w:uiPriority w:val="0"/>
    <w:pPr>
      <w:numPr>
        <w:ilvl w:val="0"/>
        <w:numId w:val="5"/>
      </w:numPr>
    </w:pPr>
  </w:style>
  <w:style w:type="paragraph" w:styleId="73">
    <w:name w:val="List Continue"/>
    <w:basedOn w:val="1"/>
    <w:uiPriority w:val="0"/>
    <w:pPr>
      <w:spacing w:after="120"/>
      <w:ind w:left="420" w:leftChars="200"/>
    </w:pPr>
  </w:style>
  <w:style w:type="paragraph" w:styleId="74">
    <w:name w:val="List Continue 2"/>
    <w:basedOn w:val="1"/>
    <w:qFormat/>
    <w:uiPriority w:val="0"/>
    <w:pPr>
      <w:spacing w:after="120"/>
      <w:ind w:left="840" w:leftChars="400"/>
    </w:pPr>
  </w:style>
  <w:style w:type="paragraph" w:styleId="75">
    <w:name w:val="List Continue 3"/>
    <w:basedOn w:val="1"/>
    <w:uiPriority w:val="0"/>
    <w:pPr>
      <w:spacing w:after="120"/>
      <w:ind w:left="1260" w:leftChars="600"/>
    </w:pPr>
  </w:style>
  <w:style w:type="paragraph" w:styleId="76">
    <w:name w:val="List Continue 4"/>
    <w:basedOn w:val="1"/>
    <w:uiPriority w:val="0"/>
    <w:pPr>
      <w:spacing w:after="120"/>
      <w:ind w:left="1680" w:leftChars="800"/>
    </w:pPr>
  </w:style>
  <w:style w:type="paragraph" w:styleId="77">
    <w:name w:val="List Continue 5"/>
    <w:basedOn w:val="1"/>
    <w:uiPriority w:val="0"/>
    <w:pPr>
      <w:spacing w:after="120"/>
      <w:ind w:left="2100" w:leftChars="1000"/>
    </w:pPr>
  </w:style>
  <w:style w:type="paragraph" w:styleId="78">
    <w:name w:val="List Number"/>
    <w:basedOn w:val="1"/>
    <w:uiPriority w:val="0"/>
    <w:pPr>
      <w:numPr>
        <w:ilvl w:val="0"/>
        <w:numId w:val="6"/>
      </w:numPr>
    </w:pPr>
  </w:style>
  <w:style w:type="paragraph" w:styleId="79">
    <w:name w:val="List Number 2"/>
    <w:basedOn w:val="1"/>
    <w:uiPriority w:val="0"/>
    <w:pPr>
      <w:numPr>
        <w:ilvl w:val="0"/>
        <w:numId w:val="7"/>
      </w:numPr>
    </w:pPr>
  </w:style>
  <w:style w:type="paragraph" w:styleId="80">
    <w:name w:val="List Number 3"/>
    <w:basedOn w:val="1"/>
    <w:uiPriority w:val="0"/>
    <w:pPr>
      <w:numPr>
        <w:ilvl w:val="0"/>
        <w:numId w:val="8"/>
      </w:numPr>
    </w:pPr>
  </w:style>
  <w:style w:type="paragraph" w:styleId="81">
    <w:name w:val="List Number 4"/>
    <w:basedOn w:val="1"/>
    <w:uiPriority w:val="0"/>
    <w:pPr>
      <w:numPr>
        <w:ilvl w:val="0"/>
        <w:numId w:val="9"/>
      </w:numPr>
    </w:pPr>
  </w:style>
  <w:style w:type="paragraph" w:styleId="82">
    <w:name w:val="List Number 5"/>
    <w:basedOn w:val="1"/>
    <w:uiPriority w:val="0"/>
    <w:pPr>
      <w:numPr>
        <w:ilvl w:val="0"/>
        <w:numId w:val="10"/>
      </w:numPr>
    </w:pPr>
  </w:style>
  <w:style w:type="paragraph" w:styleId="83">
    <w:name w:val="macro"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basedOn w:val="1"/>
    <w:uiPriority w:val="0"/>
    <w:rPr>
      <w:sz w:val="24"/>
      <w:szCs w:val="24"/>
    </w:rPr>
  </w:style>
  <w:style w:type="paragraph" w:styleId="86">
    <w:name w:val="Normal Indent"/>
    <w:basedOn w:val="1"/>
    <w:uiPriority w:val="0"/>
    <w:pPr>
      <w:ind w:firstLine="420" w:firstLineChars="200"/>
    </w:pPr>
  </w:style>
  <w:style w:type="paragraph" w:styleId="87">
    <w:name w:val="Note Heading"/>
    <w:basedOn w:val="1"/>
    <w:next w:val="1"/>
    <w:uiPriority w:val="0"/>
    <w:pPr>
      <w:jc w:val="center"/>
    </w:pPr>
  </w:style>
  <w:style w:type="character" w:styleId="88">
    <w:name w:val="page number"/>
    <w:basedOn w:val="11"/>
    <w:uiPriority w:val="0"/>
  </w:style>
  <w:style w:type="paragraph" w:styleId="89">
    <w:name w:val="Plain Text"/>
    <w:basedOn w:val="1"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uiPriority w:val="0"/>
  </w:style>
  <w:style w:type="paragraph" w:styleId="91">
    <w:name w:val="Signature"/>
    <w:basedOn w:val="1"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qFormat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uiPriority w:val="0"/>
    <w:pPr>
      <w:ind w:left="420" w:leftChars="200"/>
    </w:pPr>
  </w:style>
  <w:style w:type="paragraph" w:styleId="129">
    <w:name w:val="table of figures"/>
    <w:basedOn w:val="1"/>
    <w:next w:val="1"/>
    <w:uiPriority w:val="0"/>
    <w:pPr>
      <w:ind w:leftChars="200" w:hanging="200" w:hangingChars="200"/>
    </w:pPr>
  </w:style>
  <w:style w:type="table" w:styleId="130">
    <w:name w:val="Table Professional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uiPriority w:val="0"/>
  </w:style>
  <w:style w:type="paragraph" w:styleId="143">
    <w:name w:val="toc 2"/>
    <w:basedOn w:val="1"/>
    <w:next w:val="1"/>
    <w:uiPriority w:val="0"/>
    <w:pPr>
      <w:ind w:left="420" w:leftChars="200"/>
    </w:pPr>
  </w:style>
  <w:style w:type="paragraph" w:styleId="144">
    <w:name w:val="toc 3"/>
    <w:basedOn w:val="1"/>
    <w:next w:val="1"/>
    <w:uiPriority w:val="0"/>
    <w:pPr>
      <w:ind w:left="840" w:leftChars="400"/>
    </w:pPr>
  </w:style>
  <w:style w:type="paragraph" w:styleId="145">
    <w:name w:val="toc 4"/>
    <w:basedOn w:val="1"/>
    <w:next w:val="1"/>
    <w:uiPriority w:val="0"/>
    <w:pPr>
      <w:ind w:left="1260" w:leftChars="600"/>
    </w:pPr>
  </w:style>
  <w:style w:type="paragraph" w:styleId="146">
    <w:name w:val="toc 5"/>
    <w:basedOn w:val="1"/>
    <w:next w:val="1"/>
    <w:uiPriority w:val="0"/>
    <w:pPr>
      <w:ind w:left="1680" w:leftChars="800"/>
    </w:pPr>
  </w:style>
  <w:style w:type="paragraph" w:styleId="147">
    <w:name w:val="toc 6"/>
    <w:basedOn w:val="1"/>
    <w:next w:val="1"/>
    <w:uiPriority w:val="0"/>
    <w:pPr>
      <w:ind w:left="2100" w:leftChars="1000"/>
    </w:pPr>
  </w:style>
  <w:style w:type="paragraph" w:styleId="148">
    <w:name w:val="toc 7"/>
    <w:basedOn w:val="1"/>
    <w:next w:val="1"/>
    <w:uiPriority w:val="0"/>
    <w:pPr>
      <w:ind w:left="2520" w:leftChars="1200"/>
    </w:pPr>
  </w:style>
  <w:style w:type="paragraph" w:styleId="149">
    <w:name w:val="toc 8"/>
    <w:basedOn w:val="1"/>
    <w:next w:val="1"/>
    <w:uiPriority w:val="0"/>
    <w:pPr>
      <w:ind w:left="2940" w:leftChars="1400"/>
    </w:pPr>
  </w:style>
  <w:style w:type="paragraph" w:styleId="150">
    <w:name w:val="toc 9"/>
    <w:basedOn w:val="1"/>
    <w:next w:val="1"/>
    <w:uiPriority w:val="0"/>
    <w:pPr>
      <w:ind w:left="3360" w:leftChars="1600"/>
    </w:pPr>
  </w:style>
  <w:style w:type="table" w:styleId="151">
    <w:name w:val="Light Shading"/>
    <w:basedOn w:val="12"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50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2023-08-27T06:51:00Z</dcterms:created>
  <dc:creator>Dell</dc:creator>
  <cp:lastModifiedBy>Vo Hùng</cp:lastModifiedBy>
  <dcterms:modified xsi:type="dcterms:W3CDTF">2023-08-27T11:03:18Z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3919760AA6CC439C9D9E8452FC406A56</vt:lpwstr>
  </property>
</Properties>
</file>